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line="276" w:lineRule="auto"/>
        <w:rPr>
          <w:b/>
          <w:sz w:val="32"/>
          <w:szCs w:val="32"/>
        </w:rPr>
      </w:pPr>
      <w:bookmarkStart w:id="0" w:name="_gjdgxs" w:colFirst="0" w:colLast="0"/>
      <w:bookmarkEnd w:id="0"/>
      <w:r>
        <w:rPr>
          <w:b/>
          <w:sz w:val="32"/>
          <w:szCs w:val="32"/>
          <w:rtl w:val="0"/>
        </w:rPr>
        <w:t>Kaushik Sai Kadali</w:t>
      </w:r>
      <w:r>
        <w:drawing>
          <wp:anchor distT="0" distB="0" distL="0" distR="0" simplePos="0" relativeHeight="251659264" behindDoc="0" locked="0" layoutInCell="1" allowOverlap="1">
            <wp:simplePos x="0" y="0"/>
            <wp:positionH relativeFrom="column">
              <wp:posOffset>4928870</wp:posOffset>
            </wp:positionH>
            <wp:positionV relativeFrom="paragraph">
              <wp:posOffset>0</wp:posOffset>
            </wp:positionV>
            <wp:extent cx="795655" cy="702310"/>
            <wp:effectExtent l="0" t="0" r="0" b="0"/>
            <wp:wrapNone/>
            <wp:docPr id="1" name="image1.png" descr="A blue hexagon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1.png" descr="A blue hexagon with white text&#10;&#10;Description automatically generated"/>
                    <pic:cNvPicPr preferRelativeResize="0"/>
                  </pic:nvPicPr>
                  <pic:blipFill>
                    <a:blip r:embed="rId4"/>
                    <a:srcRect/>
                    <a:stretch>
                      <a:fillRect/>
                    </a:stretch>
                  </pic:blipFill>
                  <pic:spPr>
                    <a:xfrm>
                      <a:off x="0" y="0"/>
                      <a:ext cx="795338" cy="702548"/>
                    </a:xfrm>
                    <a:prstGeom prst="rect">
                      <a:avLst/>
                    </a:prstGeom>
                  </pic:spPr>
                </pic:pic>
              </a:graphicData>
            </a:graphic>
          </wp:anchor>
        </w:drawing>
      </w:r>
    </w:p>
    <w:p w14:paraId="00000002">
      <w:pPr>
        <w:spacing w:line="276" w:lineRule="auto"/>
        <w:rPr>
          <w:b/>
          <w:sz w:val="24"/>
          <w:szCs w:val="24"/>
        </w:rPr>
      </w:pPr>
      <w:r>
        <w:rPr>
          <w:b/>
          <w:sz w:val="24"/>
          <w:szCs w:val="24"/>
          <w:rtl w:val="0"/>
        </w:rPr>
        <w:t>kaushiksai29@gmail.com</w:t>
      </w:r>
    </w:p>
    <w:p w14:paraId="00000003">
      <w:pPr>
        <w:spacing w:line="276" w:lineRule="auto"/>
        <w:rPr>
          <w:b/>
          <w:sz w:val="24"/>
          <w:szCs w:val="24"/>
        </w:rPr>
      </w:pPr>
      <w:r>
        <w:rPr>
          <w:b/>
          <w:sz w:val="24"/>
          <w:szCs w:val="24"/>
          <w:rtl w:val="0"/>
        </w:rPr>
        <w:t>+1(951)315-3553</w:t>
      </w:r>
    </w:p>
    <w:p w14:paraId="00000004">
      <w:pPr>
        <w:tabs>
          <w:tab w:val="center" w:pos="5240"/>
          <w:tab w:val="left" w:pos="7162"/>
        </w:tabs>
        <w:spacing w:line="276" w:lineRule="auto"/>
        <w:rPr>
          <w:b/>
          <w:sz w:val="24"/>
          <w:szCs w:val="24"/>
        </w:rPr>
      </w:pPr>
      <w:r>
        <w:rPr>
          <w:b/>
          <w:sz w:val="24"/>
          <w:szCs w:val="24"/>
          <w:rtl w:val="0"/>
        </w:rPr>
        <w:t>linkedin.com/in/kaushik-sai-kadali/</w:t>
      </w:r>
    </w:p>
    <w:p w14:paraId="00000005">
      <w:pPr>
        <w:widowControl/>
      </w:pPr>
      <w:r>
        <w:rPr>
          <w:b/>
          <w:sz w:val="24"/>
          <w:szCs w:val="24"/>
          <w:rtl w:val="0"/>
        </w:rPr>
        <w:t xml:space="preserve">                    </w:t>
      </w:r>
      <w:r>
        <w:rPr>
          <w:b/>
          <w:sz w:val="24"/>
          <w:szCs w:val="24"/>
          <w:rtl w:val="0"/>
        </w:rPr>
        <w:tab/>
      </w:r>
    </w:p>
    <w:p w14:paraId="00000006">
      <w:pPr>
        <w:pStyle w:val="11"/>
        <w:spacing w:line="276" w:lineRule="auto"/>
        <w:ind w:left="0" w:firstLine="0"/>
        <w:jc w:val="both"/>
      </w:pPr>
      <w:r>
        <w:rPr>
          <w:rtl w:val="0"/>
        </w:rPr>
        <w:t>Professional Summary:</w:t>
      </w:r>
    </w:p>
    <w:p w14:paraId="00000007">
      <w:pPr>
        <w:pStyle w:val="11"/>
        <w:numPr>
          <w:ilvl w:val="0"/>
          <w:numId w:val="1"/>
        </w:numPr>
        <w:spacing w:line="276" w:lineRule="auto"/>
        <w:ind w:left="360" w:hanging="360"/>
        <w:jc w:val="both"/>
      </w:pPr>
      <w:r>
        <w:rPr>
          <w:b w:val="0"/>
          <w:rtl w:val="0"/>
        </w:rPr>
        <w:t xml:space="preserve">Around </w:t>
      </w:r>
      <w:r>
        <w:rPr>
          <w:rtl w:val="0"/>
        </w:rPr>
        <w:t>3 years</w:t>
      </w:r>
      <w:r>
        <w:rPr>
          <w:b w:val="0"/>
          <w:rtl w:val="0"/>
        </w:rPr>
        <w:t xml:space="preserve"> of IT Experience as a Full Stack Java Developer and proficient in all phases of Software Development Life Cycle (SDLC) such as Analysis, Design, Development, Implementation, testing of web based, enterprise business applications using JAVA/J2EE technologies by using various methodologies like Waterfall, Agile/scrum.</w:t>
      </w:r>
    </w:p>
    <w:p w14:paraId="00000008">
      <w:pPr>
        <w:pStyle w:val="11"/>
        <w:numPr>
          <w:ilvl w:val="0"/>
          <w:numId w:val="1"/>
        </w:numPr>
        <w:spacing w:line="276" w:lineRule="auto"/>
        <w:ind w:left="360" w:hanging="360"/>
        <w:jc w:val="both"/>
        <w:rPr>
          <w:b w:val="0"/>
        </w:rPr>
      </w:pPr>
      <w:r>
        <w:rPr>
          <w:b w:val="0"/>
          <w:rtl w:val="0"/>
        </w:rPr>
        <w:t xml:space="preserve">Involved in various </w:t>
      </w:r>
      <w:r>
        <w:rPr>
          <w:rtl w:val="0"/>
        </w:rPr>
        <w:t>SDLC</w:t>
      </w:r>
      <w:r>
        <w:rPr>
          <w:b w:val="0"/>
          <w:rtl w:val="0"/>
        </w:rPr>
        <w:t xml:space="preserve"> phases like Requirement gathering, </w:t>
      </w:r>
      <w:r>
        <w:rPr>
          <w:rtl w:val="0"/>
        </w:rPr>
        <w:t>Design</w:t>
      </w:r>
      <w:r>
        <w:rPr>
          <w:b w:val="0"/>
          <w:rtl w:val="0"/>
        </w:rPr>
        <w:t xml:space="preserve">, </w:t>
      </w:r>
      <w:r>
        <w:rPr>
          <w:rtl w:val="0"/>
        </w:rPr>
        <w:t>Analysis,</w:t>
      </w:r>
      <w:r>
        <w:rPr>
          <w:b w:val="0"/>
          <w:rtl w:val="0"/>
        </w:rPr>
        <w:t xml:space="preserve"> and </w:t>
      </w:r>
      <w:r>
        <w:rPr>
          <w:rtl w:val="0"/>
        </w:rPr>
        <w:t>Code development,</w:t>
      </w:r>
      <w:r>
        <w:rPr>
          <w:b w:val="0"/>
          <w:rtl w:val="0"/>
        </w:rPr>
        <w:t xml:space="preserve"> and the project was developed using </w:t>
      </w:r>
      <w:r>
        <w:rPr>
          <w:rtl w:val="0"/>
        </w:rPr>
        <w:t>Agile Methodology</w:t>
      </w:r>
      <w:r>
        <w:rPr>
          <w:b w:val="0"/>
          <w:rtl w:val="0"/>
        </w:rPr>
        <w:t>.</w:t>
      </w:r>
    </w:p>
    <w:p w14:paraId="00000009">
      <w:pPr>
        <w:pStyle w:val="11"/>
        <w:numPr>
          <w:ilvl w:val="0"/>
          <w:numId w:val="1"/>
        </w:numPr>
        <w:spacing w:line="276" w:lineRule="auto"/>
        <w:ind w:left="360" w:hanging="360"/>
        <w:jc w:val="both"/>
        <w:rPr>
          <w:b w:val="0"/>
        </w:rPr>
      </w:pPr>
      <w:r>
        <w:rPr>
          <w:b w:val="0"/>
          <w:rtl w:val="0"/>
        </w:rPr>
        <w:t xml:space="preserve">Demonstrated expertise in </w:t>
      </w:r>
      <w:r>
        <w:rPr>
          <w:rtl w:val="0"/>
        </w:rPr>
        <w:t>Java</w:t>
      </w:r>
      <w:r>
        <w:rPr>
          <w:b w:val="0"/>
          <w:rtl w:val="0"/>
        </w:rPr>
        <w:t xml:space="preserve">, </w:t>
      </w:r>
      <w:r>
        <w:rPr>
          <w:rtl w:val="0"/>
        </w:rPr>
        <w:t>J2EE</w:t>
      </w:r>
      <w:r>
        <w:rPr>
          <w:b w:val="0"/>
          <w:rtl w:val="0"/>
        </w:rPr>
        <w:t xml:space="preserve">, </w:t>
      </w:r>
      <w:r>
        <w:rPr>
          <w:rtl w:val="0"/>
        </w:rPr>
        <w:t>Spring</w:t>
      </w:r>
      <w:r>
        <w:rPr>
          <w:b w:val="0"/>
          <w:rtl w:val="0"/>
        </w:rPr>
        <w:t xml:space="preserve">, </w:t>
      </w:r>
      <w:r>
        <w:rPr>
          <w:rtl w:val="0"/>
        </w:rPr>
        <w:t>Hibernate</w:t>
      </w:r>
      <w:r>
        <w:rPr>
          <w:b w:val="0"/>
          <w:rtl w:val="0"/>
        </w:rPr>
        <w:t xml:space="preserve">, and </w:t>
      </w:r>
      <w:r>
        <w:rPr>
          <w:rtl w:val="0"/>
        </w:rPr>
        <w:t>Struts</w:t>
      </w:r>
      <w:r>
        <w:rPr>
          <w:b w:val="0"/>
          <w:rtl w:val="0"/>
        </w:rPr>
        <w:t xml:space="preserve"> delivering efficient and optimized code. Experience in working with </w:t>
      </w:r>
      <w:r>
        <w:rPr>
          <w:rtl w:val="0"/>
        </w:rPr>
        <w:t>Java 8</w:t>
      </w:r>
      <w:r>
        <w:rPr>
          <w:b w:val="0"/>
          <w:rtl w:val="0"/>
        </w:rPr>
        <w:t xml:space="preserve"> Concepts like Functions, Lambda expressions and Streams.</w:t>
      </w:r>
    </w:p>
    <w:p w14:paraId="0000000A">
      <w:pPr>
        <w:pStyle w:val="11"/>
        <w:numPr>
          <w:ilvl w:val="0"/>
          <w:numId w:val="1"/>
        </w:numPr>
        <w:spacing w:line="276" w:lineRule="auto"/>
        <w:ind w:left="360" w:hanging="360"/>
        <w:jc w:val="both"/>
        <w:rPr>
          <w:b w:val="0"/>
        </w:rPr>
      </w:pPr>
      <w:r>
        <w:rPr>
          <w:b w:val="0"/>
          <w:rtl w:val="0"/>
        </w:rPr>
        <w:t xml:space="preserve">Developed and implemented a scalable and globally distributed database solution using </w:t>
      </w:r>
      <w:r>
        <w:rPr>
          <w:rtl w:val="0"/>
        </w:rPr>
        <w:t>GCP</w:t>
      </w:r>
      <w:r>
        <w:rPr>
          <w:b w:val="0"/>
          <w:rtl w:val="0"/>
        </w:rPr>
        <w:t xml:space="preserve"> Spanner, achieving high availability and consistency for mission-critical applications.</w:t>
      </w:r>
    </w:p>
    <w:p w14:paraId="0000000B">
      <w:pPr>
        <w:pStyle w:val="11"/>
        <w:numPr>
          <w:ilvl w:val="0"/>
          <w:numId w:val="1"/>
        </w:numPr>
        <w:spacing w:line="276" w:lineRule="auto"/>
        <w:ind w:left="360" w:hanging="360"/>
        <w:jc w:val="both"/>
        <w:rPr>
          <w:b w:val="0"/>
        </w:rPr>
      </w:pPr>
      <w:r>
        <w:rPr>
          <w:b w:val="0"/>
          <w:highlight w:val="white"/>
          <w:rtl w:val="0"/>
        </w:rPr>
        <w:t xml:space="preserve">Proficient in </w:t>
      </w:r>
      <w:r>
        <w:rPr>
          <w:highlight w:val="white"/>
          <w:rtl w:val="0"/>
        </w:rPr>
        <w:t>Java</w:t>
      </w:r>
      <w:r>
        <w:rPr>
          <w:b w:val="0"/>
          <w:highlight w:val="white"/>
          <w:rtl w:val="0"/>
        </w:rPr>
        <w:t>/</w:t>
      </w:r>
      <w:r>
        <w:rPr>
          <w:highlight w:val="white"/>
          <w:rtl w:val="0"/>
        </w:rPr>
        <w:t>J2EE</w:t>
      </w:r>
      <w:r>
        <w:rPr>
          <w:b w:val="0"/>
          <w:highlight w:val="white"/>
          <w:rtl w:val="0"/>
        </w:rPr>
        <w:t xml:space="preserve"> Design Patterns including singleton, session facade, Front Controller, Model View Controller (</w:t>
      </w:r>
      <w:r>
        <w:rPr>
          <w:highlight w:val="white"/>
          <w:rtl w:val="0"/>
        </w:rPr>
        <w:t>MVC</w:t>
      </w:r>
      <w:r>
        <w:rPr>
          <w:b w:val="0"/>
          <w:highlight w:val="white"/>
          <w:rtl w:val="0"/>
        </w:rPr>
        <w:t>), Data Access Object (</w:t>
      </w:r>
      <w:r>
        <w:rPr>
          <w:highlight w:val="white"/>
          <w:rtl w:val="0"/>
        </w:rPr>
        <w:t>DAO</w:t>
      </w:r>
      <w:r>
        <w:rPr>
          <w:b w:val="0"/>
          <w:highlight w:val="white"/>
          <w:rtl w:val="0"/>
        </w:rPr>
        <w:t>)</w:t>
      </w:r>
      <w:r>
        <w:rPr>
          <w:b w:val="0"/>
          <w:rtl w:val="0"/>
        </w:rPr>
        <w:t>.</w:t>
      </w:r>
    </w:p>
    <w:p w14:paraId="0000000C">
      <w:pPr>
        <w:pStyle w:val="11"/>
        <w:numPr>
          <w:ilvl w:val="0"/>
          <w:numId w:val="1"/>
        </w:numPr>
        <w:spacing w:line="276" w:lineRule="auto"/>
        <w:ind w:left="360" w:hanging="360"/>
        <w:jc w:val="both"/>
        <w:rPr>
          <w:b w:val="0"/>
        </w:rPr>
      </w:pPr>
      <w:r>
        <w:rPr>
          <w:b w:val="0"/>
          <w:rtl w:val="0"/>
        </w:rPr>
        <w:t xml:space="preserve">Developed application on Spring framework by utilizing its features like </w:t>
      </w:r>
      <w:r>
        <w:rPr>
          <w:rtl w:val="0"/>
        </w:rPr>
        <w:t>Spring Dependency Injection, Spring Web-Flow</w:t>
      </w:r>
      <w:r>
        <w:rPr>
          <w:b w:val="0"/>
          <w:rtl w:val="0"/>
        </w:rPr>
        <w:t xml:space="preserve"> with </w:t>
      </w:r>
      <w:r>
        <w:rPr>
          <w:rtl w:val="0"/>
        </w:rPr>
        <w:t>Spring</w:t>
      </w:r>
      <w:r>
        <w:rPr>
          <w:b w:val="0"/>
          <w:rtl w:val="0"/>
        </w:rPr>
        <w:t xml:space="preserve"> </w:t>
      </w:r>
      <w:r>
        <w:rPr>
          <w:rtl w:val="0"/>
        </w:rPr>
        <w:t>MVC</w:t>
      </w:r>
      <w:r>
        <w:rPr>
          <w:b w:val="0"/>
          <w:rtl w:val="0"/>
        </w:rPr>
        <w:t>.</w:t>
      </w:r>
    </w:p>
    <w:p w14:paraId="0000000D">
      <w:pPr>
        <w:pStyle w:val="11"/>
        <w:numPr>
          <w:ilvl w:val="0"/>
          <w:numId w:val="1"/>
        </w:numPr>
        <w:spacing w:line="276" w:lineRule="auto"/>
        <w:ind w:left="360" w:hanging="360"/>
        <w:jc w:val="both"/>
        <w:rPr>
          <w:b w:val="0"/>
        </w:rPr>
      </w:pPr>
      <w:r>
        <w:rPr>
          <w:b w:val="0"/>
          <w:rtl w:val="0"/>
        </w:rPr>
        <w:t xml:space="preserve">Extensive knowledge of cutting-edge web technologies including </w:t>
      </w:r>
      <w:r>
        <w:rPr>
          <w:rtl w:val="0"/>
        </w:rPr>
        <w:t>ReactJS, JavaScript, HTML5, CSS3, XML, JSON, jQuery, DOM, Angular 13/14, Node JS</w:t>
      </w:r>
      <w:r>
        <w:rPr>
          <w:b w:val="0"/>
          <w:rtl w:val="0"/>
        </w:rPr>
        <w:t xml:space="preserve"> for creating highly interactive and visually     appealing user interfaces.</w:t>
      </w:r>
    </w:p>
    <w:p w14:paraId="0000000E">
      <w:pPr>
        <w:pStyle w:val="11"/>
        <w:numPr>
          <w:ilvl w:val="0"/>
          <w:numId w:val="1"/>
        </w:numPr>
        <w:spacing w:line="276" w:lineRule="auto"/>
        <w:ind w:left="360" w:hanging="360"/>
        <w:jc w:val="both"/>
        <w:rPr>
          <w:b w:val="0"/>
        </w:rPr>
      </w:pPr>
      <w:r>
        <w:rPr>
          <w:b w:val="0"/>
          <w:rtl w:val="0"/>
        </w:rPr>
        <w:t xml:space="preserve">Proven ability to work with cloud platforms like </w:t>
      </w:r>
      <w:r>
        <w:rPr>
          <w:rtl w:val="0"/>
        </w:rPr>
        <w:t>AWS</w:t>
      </w:r>
      <w:r>
        <w:rPr>
          <w:b w:val="0"/>
          <w:rtl w:val="0"/>
        </w:rPr>
        <w:t xml:space="preserve">, </w:t>
      </w:r>
      <w:r>
        <w:rPr>
          <w:rtl w:val="0"/>
        </w:rPr>
        <w:t>Azure</w:t>
      </w:r>
      <w:r>
        <w:rPr>
          <w:b w:val="0"/>
          <w:rtl w:val="0"/>
        </w:rPr>
        <w:t xml:space="preserve">, and </w:t>
      </w:r>
      <w:r>
        <w:rPr>
          <w:rtl w:val="0"/>
        </w:rPr>
        <w:t>GCP</w:t>
      </w:r>
      <w:r>
        <w:rPr>
          <w:b w:val="0"/>
          <w:rtl w:val="0"/>
        </w:rPr>
        <w:t>, facilitating efficient deployment and   management of applications in cloud environments.</w:t>
      </w:r>
    </w:p>
    <w:p w14:paraId="0000000F">
      <w:pPr>
        <w:pStyle w:val="11"/>
        <w:numPr>
          <w:ilvl w:val="0"/>
          <w:numId w:val="1"/>
        </w:numPr>
        <w:spacing w:line="276" w:lineRule="auto"/>
        <w:ind w:left="360" w:hanging="360"/>
        <w:jc w:val="both"/>
        <w:rPr>
          <w:b w:val="0"/>
        </w:rPr>
      </w:pPr>
      <w:r>
        <w:rPr>
          <w:b w:val="0"/>
          <w:rtl w:val="0"/>
        </w:rPr>
        <w:t xml:space="preserve">Proficient in various development tools and </w:t>
      </w:r>
      <w:r>
        <w:rPr>
          <w:rtl w:val="0"/>
        </w:rPr>
        <w:t>IDEs</w:t>
      </w:r>
      <w:r>
        <w:rPr>
          <w:b w:val="0"/>
          <w:rtl w:val="0"/>
        </w:rPr>
        <w:t xml:space="preserve"> like </w:t>
      </w:r>
      <w:r>
        <w:rPr>
          <w:rtl w:val="0"/>
        </w:rPr>
        <w:t>Eclipse</w:t>
      </w:r>
      <w:r>
        <w:rPr>
          <w:b w:val="0"/>
          <w:rtl w:val="0"/>
        </w:rPr>
        <w:t xml:space="preserve">, </w:t>
      </w:r>
      <w:r>
        <w:rPr>
          <w:rtl w:val="0"/>
        </w:rPr>
        <w:t>VS</w:t>
      </w:r>
      <w:r>
        <w:rPr>
          <w:b w:val="0"/>
          <w:rtl w:val="0"/>
        </w:rPr>
        <w:t xml:space="preserve"> </w:t>
      </w:r>
      <w:r>
        <w:rPr>
          <w:rtl w:val="0"/>
        </w:rPr>
        <w:t>Code</w:t>
      </w:r>
      <w:r>
        <w:rPr>
          <w:b w:val="0"/>
          <w:rtl w:val="0"/>
        </w:rPr>
        <w:t>.</w:t>
      </w:r>
    </w:p>
    <w:p w14:paraId="00000010">
      <w:pPr>
        <w:pStyle w:val="11"/>
        <w:numPr>
          <w:ilvl w:val="0"/>
          <w:numId w:val="1"/>
        </w:numPr>
        <w:spacing w:line="276" w:lineRule="auto"/>
        <w:ind w:left="360" w:hanging="360"/>
        <w:jc w:val="both"/>
        <w:rPr>
          <w:b w:val="0"/>
        </w:rPr>
      </w:pPr>
      <w:r>
        <w:rPr>
          <w:b w:val="0"/>
          <w:rtl w:val="0"/>
        </w:rPr>
        <w:t xml:space="preserve">Proficient in working with build and deployment tools like </w:t>
      </w:r>
      <w:r>
        <w:rPr>
          <w:rtl w:val="0"/>
        </w:rPr>
        <w:t>Maven</w:t>
      </w:r>
      <w:r>
        <w:rPr>
          <w:b w:val="0"/>
          <w:rtl w:val="0"/>
        </w:rPr>
        <w:t xml:space="preserve">, </w:t>
      </w:r>
      <w:r>
        <w:rPr>
          <w:rtl w:val="0"/>
        </w:rPr>
        <w:t>Git</w:t>
      </w:r>
      <w:r>
        <w:rPr>
          <w:b w:val="0"/>
          <w:rtl w:val="0"/>
        </w:rPr>
        <w:t xml:space="preserve">, </w:t>
      </w:r>
      <w:r>
        <w:rPr>
          <w:rtl w:val="0"/>
        </w:rPr>
        <w:t>Jenkins</w:t>
      </w:r>
      <w:r>
        <w:rPr>
          <w:b w:val="0"/>
          <w:rtl w:val="0"/>
        </w:rPr>
        <w:t xml:space="preserve">, </w:t>
      </w:r>
      <w:r>
        <w:rPr>
          <w:rtl w:val="0"/>
        </w:rPr>
        <w:t>Docker</w:t>
      </w:r>
      <w:r>
        <w:rPr>
          <w:b w:val="0"/>
          <w:rtl w:val="0"/>
        </w:rPr>
        <w:t xml:space="preserve">, </w:t>
      </w:r>
      <w:r>
        <w:rPr>
          <w:rtl w:val="0"/>
        </w:rPr>
        <w:t>Kubernetes</w:t>
      </w:r>
      <w:r>
        <w:rPr>
          <w:b w:val="0"/>
          <w:rtl w:val="0"/>
        </w:rPr>
        <w:t xml:space="preserve">, </w:t>
      </w:r>
      <w:r>
        <w:rPr>
          <w:rtl w:val="0"/>
        </w:rPr>
        <w:t>Terraform</w:t>
      </w:r>
      <w:r>
        <w:rPr>
          <w:b w:val="0"/>
          <w:rtl w:val="0"/>
        </w:rPr>
        <w:t xml:space="preserve">, </w:t>
      </w:r>
      <w:r>
        <w:rPr>
          <w:rtl w:val="0"/>
        </w:rPr>
        <w:t>enhancing productivity</w:t>
      </w:r>
      <w:r>
        <w:rPr>
          <w:b w:val="0"/>
          <w:rtl w:val="0"/>
        </w:rPr>
        <w:t xml:space="preserve"> and </w:t>
      </w:r>
      <w:r>
        <w:rPr>
          <w:rtl w:val="0"/>
        </w:rPr>
        <w:t>code quality</w:t>
      </w:r>
      <w:r>
        <w:rPr>
          <w:b w:val="0"/>
          <w:rtl w:val="0"/>
        </w:rPr>
        <w:t>.</w:t>
      </w:r>
    </w:p>
    <w:p w14:paraId="00000011">
      <w:pPr>
        <w:pStyle w:val="11"/>
        <w:numPr>
          <w:ilvl w:val="0"/>
          <w:numId w:val="1"/>
        </w:numPr>
        <w:spacing w:line="276" w:lineRule="auto"/>
        <w:ind w:left="360" w:hanging="360"/>
        <w:jc w:val="both"/>
        <w:rPr>
          <w:b w:val="0"/>
        </w:rPr>
      </w:pPr>
      <w:r>
        <w:rPr>
          <w:b w:val="0"/>
          <w:rtl w:val="0"/>
        </w:rPr>
        <w:t xml:space="preserve">Strong expertise in testing </w:t>
      </w:r>
      <w:r>
        <w:rPr>
          <w:rtl w:val="0"/>
        </w:rPr>
        <w:t>frameworks, including JUnit, Jasmine, Karma, Citrus, Cucumber</w:t>
      </w:r>
      <w:r>
        <w:rPr>
          <w:b w:val="0"/>
          <w:rtl w:val="0"/>
        </w:rPr>
        <w:t xml:space="preserve">, and </w:t>
      </w:r>
      <w:r>
        <w:rPr>
          <w:rtl w:val="0"/>
        </w:rPr>
        <w:t>Selenium</w:t>
      </w:r>
      <w:r>
        <w:rPr>
          <w:b w:val="0"/>
          <w:rtl w:val="0"/>
        </w:rPr>
        <w:t xml:space="preserve"> ensuring comprehensive testing and quality assurance.</w:t>
      </w:r>
    </w:p>
    <w:p w14:paraId="00000012">
      <w:pPr>
        <w:pStyle w:val="11"/>
        <w:numPr>
          <w:ilvl w:val="0"/>
          <w:numId w:val="1"/>
        </w:numPr>
        <w:spacing w:line="276" w:lineRule="auto"/>
        <w:ind w:left="360" w:hanging="360"/>
        <w:jc w:val="both"/>
        <w:rPr>
          <w:b w:val="0"/>
        </w:rPr>
      </w:pPr>
      <w:r>
        <w:rPr>
          <w:b w:val="0"/>
          <w:rtl w:val="0"/>
        </w:rPr>
        <w:t>Proficient in working with JSON data using Java libraries such as Jackson, JSON.</w:t>
      </w:r>
    </w:p>
    <w:p w14:paraId="00000013">
      <w:pPr>
        <w:pStyle w:val="11"/>
        <w:numPr>
          <w:ilvl w:val="0"/>
          <w:numId w:val="1"/>
        </w:numPr>
        <w:spacing w:line="276" w:lineRule="auto"/>
        <w:ind w:left="360" w:hanging="360"/>
        <w:jc w:val="both"/>
        <w:rPr>
          <w:b w:val="0"/>
        </w:rPr>
      </w:pPr>
      <w:r>
        <w:rPr>
          <w:b w:val="0"/>
          <w:rtl w:val="0"/>
        </w:rPr>
        <w:t xml:space="preserve">Developed and consumed </w:t>
      </w:r>
      <w:r>
        <w:rPr>
          <w:rtl w:val="0"/>
        </w:rPr>
        <w:t>RESTful</w:t>
      </w:r>
      <w:r>
        <w:rPr>
          <w:b w:val="0"/>
          <w:rtl w:val="0"/>
        </w:rPr>
        <w:t xml:space="preserve"> </w:t>
      </w:r>
      <w:r>
        <w:rPr>
          <w:rtl w:val="0"/>
        </w:rPr>
        <w:t>APIs</w:t>
      </w:r>
      <w:r>
        <w:rPr>
          <w:b w:val="0"/>
          <w:rtl w:val="0"/>
        </w:rPr>
        <w:t xml:space="preserve"> that use </w:t>
      </w:r>
      <w:r>
        <w:rPr>
          <w:rtl w:val="0"/>
        </w:rPr>
        <w:t>JSON</w:t>
      </w:r>
      <w:r>
        <w:rPr>
          <w:b w:val="0"/>
          <w:rtl w:val="0"/>
        </w:rPr>
        <w:t xml:space="preserve"> as the data exchange format, ensuring efficient communication between client and server.</w:t>
      </w:r>
    </w:p>
    <w:p w14:paraId="00000014">
      <w:pPr>
        <w:pStyle w:val="11"/>
        <w:numPr>
          <w:ilvl w:val="0"/>
          <w:numId w:val="1"/>
        </w:numPr>
        <w:spacing w:line="276" w:lineRule="auto"/>
        <w:ind w:left="360" w:hanging="360"/>
        <w:jc w:val="both"/>
        <w:rPr>
          <w:b w:val="0"/>
        </w:rPr>
      </w:pPr>
      <w:r>
        <w:rPr>
          <w:b w:val="0"/>
          <w:rtl w:val="0"/>
        </w:rPr>
        <w:t>Successful collaboration with cross-functional teams to deliver high-quality software solutions, demonstrating excellent communication and problem-solving skills.</w:t>
      </w:r>
    </w:p>
    <w:p w14:paraId="00000015">
      <w:pPr>
        <w:pStyle w:val="11"/>
        <w:numPr>
          <w:ilvl w:val="0"/>
          <w:numId w:val="1"/>
        </w:numPr>
        <w:spacing w:line="276" w:lineRule="auto"/>
        <w:ind w:left="360" w:hanging="360"/>
        <w:jc w:val="both"/>
        <w:rPr>
          <w:b w:val="0"/>
        </w:rPr>
      </w:pPr>
      <w:r>
        <w:rPr>
          <w:b w:val="0"/>
          <w:rtl w:val="0"/>
        </w:rPr>
        <w:t>Expertise in Object-Relational Mapping (</w:t>
      </w:r>
      <w:r>
        <w:rPr>
          <w:rtl w:val="0"/>
        </w:rPr>
        <w:t>ORM</w:t>
      </w:r>
      <w:r>
        <w:rPr>
          <w:b w:val="0"/>
          <w:rtl w:val="0"/>
        </w:rPr>
        <w:t>) concepts, including mapping Java objects to relational database tables and vice versa.</w:t>
      </w:r>
    </w:p>
    <w:p w14:paraId="00000016">
      <w:pPr>
        <w:tabs>
          <w:tab w:val="left" w:pos="684"/>
          <w:tab w:val="left" w:pos="685"/>
        </w:tabs>
        <w:spacing w:before="2" w:line="276" w:lineRule="auto"/>
        <w:ind w:right="1925"/>
        <w:jc w:val="both"/>
        <w:rPr>
          <w:sz w:val="24"/>
          <w:szCs w:val="24"/>
        </w:rPr>
      </w:pPr>
    </w:p>
    <w:p w14:paraId="00000017">
      <w:pPr>
        <w:tabs>
          <w:tab w:val="left" w:pos="684"/>
          <w:tab w:val="left" w:pos="685"/>
        </w:tabs>
        <w:spacing w:before="2" w:line="276" w:lineRule="auto"/>
        <w:ind w:right="1925"/>
        <w:jc w:val="both"/>
        <w:rPr>
          <w:b/>
          <w:sz w:val="24"/>
          <w:szCs w:val="24"/>
        </w:rPr>
      </w:pPr>
      <w:r>
        <w:rPr>
          <w:b/>
          <w:sz w:val="24"/>
          <w:szCs w:val="24"/>
          <w:rtl w:val="0"/>
        </w:rPr>
        <w:t xml:space="preserve">   TECHNICAL SKILLS:  </w:t>
      </w:r>
    </w:p>
    <w:p w14:paraId="00000018">
      <w:pPr>
        <w:tabs>
          <w:tab w:val="left" w:pos="684"/>
          <w:tab w:val="left" w:pos="685"/>
        </w:tabs>
        <w:spacing w:before="2" w:line="276" w:lineRule="auto"/>
        <w:ind w:right="1925"/>
        <w:jc w:val="both"/>
        <w:rPr>
          <w:sz w:val="24"/>
          <w:szCs w:val="24"/>
        </w:rPr>
      </w:pPr>
    </w:p>
    <w:tbl>
      <w:tblPr>
        <w:tblStyle w:val="13"/>
        <w:tblW w:w="10553" w:type="dxa"/>
        <w:tblInd w:w="85" w:type="dxa"/>
        <w:tblBorders>
          <w:top w:val="dotted" w:color="000000" w:sz="4" w:space="0"/>
          <w:left w:val="dotted" w:color="000000" w:sz="4" w:space="0"/>
          <w:bottom w:val="dotted" w:color="000000" w:sz="4" w:space="0"/>
          <w:right w:val="dotted" w:color="000000" w:sz="4" w:space="0"/>
          <w:insideH w:val="dotted" w:color="000000" w:sz="4" w:space="0"/>
          <w:insideV w:val="dotted" w:color="000000" w:sz="4" w:space="0"/>
        </w:tblBorders>
        <w:tblLayout w:type="fixed"/>
        <w:tblCellMar>
          <w:top w:w="0" w:type="dxa"/>
          <w:left w:w="115" w:type="dxa"/>
          <w:bottom w:w="0" w:type="dxa"/>
          <w:right w:w="115" w:type="dxa"/>
        </w:tblCellMar>
      </w:tblPr>
      <w:tblGrid>
        <w:gridCol w:w="2636"/>
        <w:gridCol w:w="7917"/>
      </w:tblGrid>
      <w:tr w14:paraId="7A73ECB8">
        <w:tblPrEx>
          <w:tblBorders>
            <w:top w:val="dotted" w:color="000000" w:sz="4" w:space="0"/>
            <w:left w:val="dotted" w:color="000000" w:sz="4" w:space="0"/>
            <w:bottom w:val="dotted" w:color="000000" w:sz="4" w:space="0"/>
            <w:right w:val="dotted" w:color="000000" w:sz="4" w:space="0"/>
            <w:insideH w:val="dotted" w:color="000000" w:sz="4" w:space="0"/>
            <w:insideV w:val="dotted" w:color="000000" w:sz="4" w:space="0"/>
          </w:tblBorders>
          <w:tblCellMar>
            <w:top w:w="0" w:type="dxa"/>
            <w:left w:w="115" w:type="dxa"/>
            <w:bottom w:w="0" w:type="dxa"/>
            <w:right w:w="115" w:type="dxa"/>
          </w:tblCellMar>
        </w:tblPrEx>
        <w:trPr>
          <w:trHeight w:val="591" w:hRule="atLeast"/>
        </w:trPr>
        <w:tc>
          <w:p w14:paraId="00000019">
            <w:pPr>
              <w:spacing w:line="276" w:lineRule="auto"/>
              <w:jc w:val="both"/>
              <w:rPr>
                <w:b/>
                <w:sz w:val="24"/>
                <w:szCs w:val="24"/>
              </w:rPr>
            </w:pPr>
            <w:r>
              <w:rPr>
                <w:b/>
                <w:sz w:val="24"/>
                <w:szCs w:val="24"/>
                <w:rtl w:val="0"/>
              </w:rPr>
              <w:t>J2EE Technologies</w:t>
            </w:r>
          </w:p>
        </w:tc>
        <w:tc>
          <w:p w14:paraId="0000001A">
            <w:pPr>
              <w:spacing w:line="276" w:lineRule="auto"/>
              <w:jc w:val="both"/>
              <w:rPr>
                <w:sz w:val="24"/>
                <w:szCs w:val="24"/>
              </w:rPr>
            </w:pPr>
            <w:r>
              <w:rPr>
                <w:sz w:val="24"/>
                <w:szCs w:val="24"/>
                <w:rtl w:val="0"/>
              </w:rPr>
              <w:t>Core Java-8, Java-11, EJB3.0, SOAP, RESTful, JPA, Entity Beans</w:t>
            </w:r>
          </w:p>
        </w:tc>
      </w:tr>
      <w:tr w14:paraId="0F81FBB2">
        <w:tblPrEx>
          <w:tblBorders>
            <w:top w:val="dotted" w:color="000000" w:sz="4" w:space="0"/>
            <w:left w:val="dotted" w:color="000000" w:sz="4" w:space="0"/>
            <w:bottom w:val="dotted" w:color="000000" w:sz="4" w:space="0"/>
            <w:right w:val="dotted" w:color="000000" w:sz="4" w:space="0"/>
            <w:insideH w:val="dotted" w:color="000000" w:sz="4" w:space="0"/>
            <w:insideV w:val="dotted" w:color="000000" w:sz="4" w:space="0"/>
          </w:tblBorders>
          <w:tblCellMar>
            <w:top w:w="0" w:type="dxa"/>
            <w:left w:w="115" w:type="dxa"/>
            <w:bottom w:w="0" w:type="dxa"/>
            <w:right w:w="115" w:type="dxa"/>
          </w:tblCellMar>
        </w:tblPrEx>
        <w:trPr>
          <w:trHeight w:val="333" w:hRule="atLeast"/>
        </w:trPr>
        <w:tc>
          <w:p w14:paraId="0000001B">
            <w:pPr>
              <w:spacing w:line="276" w:lineRule="auto"/>
              <w:jc w:val="both"/>
              <w:rPr>
                <w:b/>
                <w:sz w:val="24"/>
                <w:szCs w:val="24"/>
              </w:rPr>
            </w:pPr>
            <w:r>
              <w:rPr>
                <w:b/>
                <w:sz w:val="24"/>
                <w:szCs w:val="24"/>
                <w:rtl w:val="0"/>
              </w:rPr>
              <w:t>Automation Testing</w:t>
            </w:r>
          </w:p>
        </w:tc>
        <w:tc>
          <w:p w14:paraId="0000001C">
            <w:pPr>
              <w:spacing w:line="276" w:lineRule="auto"/>
              <w:jc w:val="both"/>
              <w:rPr>
                <w:sz w:val="24"/>
                <w:szCs w:val="24"/>
              </w:rPr>
            </w:pPr>
            <w:r>
              <w:rPr>
                <w:sz w:val="24"/>
                <w:szCs w:val="24"/>
                <w:rtl w:val="0"/>
              </w:rPr>
              <w:t>Junit5, Selenium WebDriver, Testing, Cucumber, JMeter, SoapUI, Jenkins</w:t>
            </w:r>
          </w:p>
        </w:tc>
      </w:tr>
      <w:tr w14:paraId="28CE2E9D">
        <w:tblPrEx>
          <w:tblBorders>
            <w:top w:val="dotted" w:color="000000" w:sz="4" w:space="0"/>
            <w:left w:val="dotted" w:color="000000" w:sz="4" w:space="0"/>
            <w:bottom w:val="dotted" w:color="000000" w:sz="4" w:space="0"/>
            <w:right w:val="dotted" w:color="000000" w:sz="4" w:space="0"/>
            <w:insideH w:val="dotted" w:color="000000" w:sz="4" w:space="0"/>
            <w:insideV w:val="dotted" w:color="000000" w:sz="4" w:space="0"/>
          </w:tblBorders>
          <w:tblCellMar>
            <w:top w:w="0" w:type="dxa"/>
            <w:left w:w="115" w:type="dxa"/>
            <w:bottom w:w="0" w:type="dxa"/>
            <w:right w:w="115" w:type="dxa"/>
          </w:tblCellMar>
        </w:tblPrEx>
        <w:trPr>
          <w:trHeight w:val="333" w:hRule="atLeast"/>
        </w:trPr>
        <w:tc>
          <w:p w14:paraId="0000001D">
            <w:pPr>
              <w:spacing w:line="276" w:lineRule="auto"/>
              <w:jc w:val="both"/>
              <w:rPr>
                <w:b/>
                <w:sz w:val="24"/>
                <w:szCs w:val="24"/>
              </w:rPr>
            </w:pPr>
            <w:r>
              <w:rPr>
                <w:b/>
                <w:sz w:val="24"/>
                <w:szCs w:val="24"/>
                <w:rtl w:val="0"/>
              </w:rPr>
              <w:t xml:space="preserve">Front End </w:t>
            </w:r>
          </w:p>
        </w:tc>
        <w:tc>
          <w:p w14:paraId="0000001E">
            <w:pPr>
              <w:spacing w:line="276" w:lineRule="auto"/>
              <w:jc w:val="both"/>
              <w:rPr>
                <w:sz w:val="24"/>
                <w:szCs w:val="24"/>
              </w:rPr>
            </w:pPr>
            <w:r>
              <w:rPr>
                <w:sz w:val="24"/>
                <w:szCs w:val="24"/>
                <w:rtl w:val="0"/>
              </w:rPr>
              <w:t xml:space="preserve">HTML, CSS, JavaScript Angular, jQuery, HTML-5, </w:t>
            </w:r>
          </w:p>
        </w:tc>
      </w:tr>
      <w:tr w14:paraId="62C690AD">
        <w:tblPrEx>
          <w:tblBorders>
            <w:top w:val="dotted" w:color="000000" w:sz="4" w:space="0"/>
            <w:left w:val="dotted" w:color="000000" w:sz="4" w:space="0"/>
            <w:bottom w:val="dotted" w:color="000000" w:sz="4" w:space="0"/>
            <w:right w:val="dotted" w:color="000000" w:sz="4" w:space="0"/>
            <w:insideH w:val="dotted" w:color="000000" w:sz="4" w:space="0"/>
            <w:insideV w:val="dotted" w:color="000000" w:sz="4" w:space="0"/>
          </w:tblBorders>
          <w:tblCellMar>
            <w:top w:w="0" w:type="dxa"/>
            <w:left w:w="115" w:type="dxa"/>
            <w:bottom w:w="0" w:type="dxa"/>
            <w:right w:w="115" w:type="dxa"/>
          </w:tblCellMar>
        </w:tblPrEx>
        <w:trPr>
          <w:trHeight w:val="333" w:hRule="atLeast"/>
        </w:trPr>
        <w:tc>
          <w:p w14:paraId="0000001F">
            <w:pPr>
              <w:spacing w:line="276" w:lineRule="auto"/>
              <w:jc w:val="both"/>
              <w:rPr>
                <w:b/>
                <w:sz w:val="24"/>
                <w:szCs w:val="24"/>
              </w:rPr>
            </w:pPr>
            <w:r>
              <w:rPr>
                <w:b/>
                <w:sz w:val="24"/>
                <w:szCs w:val="24"/>
                <w:rtl w:val="0"/>
              </w:rPr>
              <w:t>Design Patterns</w:t>
            </w:r>
          </w:p>
        </w:tc>
        <w:tc>
          <w:p w14:paraId="00000020">
            <w:pPr>
              <w:spacing w:line="276" w:lineRule="auto"/>
              <w:jc w:val="both"/>
              <w:rPr>
                <w:sz w:val="24"/>
                <w:szCs w:val="24"/>
              </w:rPr>
            </w:pPr>
            <w:r>
              <w:rPr>
                <w:sz w:val="24"/>
                <w:szCs w:val="24"/>
                <w:rtl w:val="0"/>
              </w:rPr>
              <w:t>Singleton, Façade, DAO, Factory, Observer Pattern</w:t>
            </w:r>
          </w:p>
        </w:tc>
      </w:tr>
      <w:tr w14:paraId="1C850519">
        <w:tblPrEx>
          <w:tblBorders>
            <w:top w:val="dotted" w:color="000000" w:sz="4" w:space="0"/>
            <w:left w:val="dotted" w:color="000000" w:sz="4" w:space="0"/>
            <w:bottom w:val="dotted" w:color="000000" w:sz="4" w:space="0"/>
            <w:right w:val="dotted" w:color="000000" w:sz="4" w:space="0"/>
            <w:insideH w:val="dotted" w:color="000000" w:sz="4" w:space="0"/>
            <w:insideV w:val="dotted" w:color="000000" w:sz="4" w:space="0"/>
          </w:tblBorders>
          <w:tblCellMar>
            <w:top w:w="0" w:type="dxa"/>
            <w:left w:w="115" w:type="dxa"/>
            <w:bottom w:w="0" w:type="dxa"/>
            <w:right w:w="115" w:type="dxa"/>
          </w:tblCellMar>
        </w:tblPrEx>
        <w:trPr>
          <w:trHeight w:val="333" w:hRule="atLeast"/>
        </w:trPr>
        <w:tc>
          <w:p w14:paraId="00000021">
            <w:pPr>
              <w:spacing w:line="276" w:lineRule="auto"/>
              <w:jc w:val="both"/>
              <w:rPr>
                <w:b/>
                <w:sz w:val="24"/>
                <w:szCs w:val="24"/>
              </w:rPr>
            </w:pPr>
            <w:r>
              <w:rPr>
                <w:b/>
                <w:sz w:val="24"/>
                <w:szCs w:val="24"/>
                <w:rtl w:val="0"/>
              </w:rPr>
              <w:t>Web Application Server</w:t>
            </w:r>
          </w:p>
        </w:tc>
        <w:tc>
          <w:p w14:paraId="00000022">
            <w:pPr>
              <w:spacing w:line="276" w:lineRule="auto"/>
              <w:jc w:val="both"/>
              <w:rPr>
                <w:sz w:val="24"/>
                <w:szCs w:val="24"/>
              </w:rPr>
            </w:pPr>
            <w:r>
              <w:rPr>
                <w:sz w:val="24"/>
                <w:szCs w:val="24"/>
                <w:rtl w:val="0"/>
              </w:rPr>
              <w:t>Apache Tomcat, WebLogic</w:t>
            </w:r>
          </w:p>
        </w:tc>
      </w:tr>
      <w:tr w14:paraId="431E354E">
        <w:tblPrEx>
          <w:tblBorders>
            <w:top w:val="dotted" w:color="000000" w:sz="4" w:space="0"/>
            <w:left w:val="dotted" w:color="000000" w:sz="4" w:space="0"/>
            <w:bottom w:val="dotted" w:color="000000" w:sz="4" w:space="0"/>
            <w:right w:val="dotted" w:color="000000" w:sz="4" w:space="0"/>
            <w:insideH w:val="dotted" w:color="000000" w:sz="4" w:space="0"/>
            <w:insideV w:val="dotted" w:color="000000" w:sz="4" w:space="0"/>
          </w:tblBorders>
          <w:tblCellMar>
            <w:top w:w="0" w:type="dxa"/>
            <w:left w:w="115" w:type="dxa"/>
            <w:bottom w:w="0" w:type="dxa"/>
            <w:right w:w="115" w:type="dxa"/>
          </w:tblCellMar>
        </w:tblPrEx>
        <w:trPr>
          <w:trHeight w:val="333" w:hRule="atLeast"/>
        </w:trPr>
        <w:tc>
          <w:p w14:paraId="00000023">
            <w:pPr>
              <w:spacing w:line="276" w:lineRule="auto"/>
              <w:jc w:val="both"/>
              <w:rPr>
                <w:b/>
                <w:sz w:val="24"/>
                <w:szCs w:val="24"/>
              </w:rPr>
            </w:pPr>
            <w:r>
              <w:rPr>
                <w:b/>
                <w:sz w:val="24"/>
                <w:szCs w:val="24"/>
                <w:rtl w:val="0"/>
              </w:rPr>
              <w:t>Database</w:t>
            </w:r>
          </w:p>
        </w:tc>
        <w:tc>
          <w:p w14:paraId="00000024">
            <w:pPr>
              <w:spacing w:line="276" w:lineRule="auto"/>
              <w:jc w:val="both"/>
              <w:rPr>
                <w:sz w:val="24"/>
                <w:szCs w:val="24"/>
              </w:rPr>
            </w:pPr>
            <w:r>
              <w:rPr>
                <w:sz w:val="24"/>
                <w:szCs w:val="24"/>
                <w:rtl w:val="0"/>
              </w:rPr>
              <w:t>Oracle11, PostgreSQL, MySQL, and SQL Server, SQL-Lite, TOAD, Graph QL</w:t>
            </w:r>
          </w:p>
        </w:tc>
      </w:tr>
      <w:tr w14:paraId="0B2F3687">
        <w:tblPrEx>
          <w:tblBorders>
            <w:top w:val="dotted" w:color="000000" w:sz="4" w:space="0"/>
            <w:left w:val="dotted" w:color="000000" w:sz="4" w:space="0"/>
            <w:bottom w:val="dotted" w:color="000000" w:sz="4" w:space="0"/>
            <w:right w:val="dotted" w:color="000000" w:sz="4" w:space="0"/>
            <w:insideH w:val="dotted" w:color="000000" w:sz="4" w:space="0"/>
            <w:insideV w:val="dotted" w:color="000000" w:sz="4" w:space="0"/>
          </w:tblBorders>
          <w:tblCellMar>
            <w:top w:w="0" w:type="dxa"/>
            <w:left w:w="115" w:type="dxa"/>
            <w:bottom w:w="0" w:type="dxa"/>
            <w:right w:w="115" w:type="dxa"/>
          </w:tblCellMar>
        </w:tblPrEx>
        <w:trPr>
          <w:trHeight w:val="333" w:hRule="atLeast"/>
        </w:trPr>
        <w:tc>
          <w:p w14:paraId="00000025">
            <w:pPr>
              <w:spacing w:line="276" w:lineRule="auto"/>
              <w:jc w:val="both"/>
              <w:rPr>
                <w:b/>
                <w:sz w:val="24"/>
                <w:szCs w:val="24"/>
              </w:rPr>
            </w:pPr>
            <w:r>
              <w:rPr>
                <w:b/>
                <w:sz w:val="24"/>
                <w:szCs w:val="24"/>
                <w:rtl w:val="0"/>
              </w:rPr>
              <w:t>NoSQL</w:t>
            </w:r>
          </w:p>
        </w:tc>
        <w:tc>
          <w:p w14:paraId="00000026">
            <w:pPr>
              <w:spacing w:line="276" w:lineRule="auto"/>
              <w:jc w:val="both"/>
              <w:rPr>
                <w:sz w:val="24"/>
                <w:szCs w:val="24"/>
              </w:rPr>
            </w:pPr>
            <w:r>
              <w:rPr>
                <w:sz w:val="24"/>
                <w:szCs w:val="24"/>
                <w:rtl w:val="0"/>
              </w:rPr>
              <w:t>MongoDB, Elasticsearch 5.5</w:t>
            </w:r>
          </w:p>
        </w:tc>
      </w:tr>
      <w:tr w14:paraId="0AF4BC97">
        <w:tblPrEx>
          <w:tblBorders>
            <w:top w:val="dotted" w:color="000000" w:sz="4" w:space="0"/>
            <w:left w:val="dotted" w:color="000000" w:sz="4" w:space="0"/>
            <w:bottom w:val="dotted" w:color="000000" w:sz="4" w:space="0"/>
            <w:right w:val="dotted" w:color="000000" w:sz="4" w:space="0"/>
            <w:insideH w:val="dotted" w:color="000000" w:sz="4" w:space="0"/>
            <w:insideV w:val="dotted" w:color="000000" w:sz="4" w:space="0"/>
          </w:tblBorders>
          <w:tblCellMar>
            <w:top w:w="0" w:type="dxa"/>
            <w:left w:w="115" w:type="dxa"/>
            <w:bottom w:w="0" w:type="dxa"/>
            <w:right w:w="115" w:type="dxa"/>
          </w:tblCellMar>
        </w:tblPrEx>
        <w:trPr>
          <w:trHeight w:val="333" w:hRule="atLeast"/>
        </w:trPr>
        <w:tc>
          <w:p w14:paraId="00000027">
            <w:pPr>
              <w:spacing w:line="276" w:lineRule="auto"/>
              <w:jc w:val="both"/>
              <w:rPr>
                <w:b/>
                <w:sz w:val="24"/>
                <w:szCs w:val="24"/>
              </w:rPr>
            </w:pPr>
            <w:r>
              <w:rPr>
                <w:b/>
                <w:sz w:val="24"/>
                <w:szCs w:val="24"/>
                <w:rtl w:val="0"/>
              </w:rPr>
              <w:t>ETL Tools</w:t>
            </w:r>
          </w:p>
        </w:tc>
        <w:tc>
          <w:p w14:paraId="00000028">
            <w:pPr>
              <w:spacing w:line="276" w:lineRule="auto"/>
              <w:jc w:val="both"/>
              <w:rPr>
                <w:sz w:val="24"/>
                <w:szCs w:val="24"/>
              </w:rPr>
            </w:pPr>
            <w:r>
              <w:rPr>
                <w:sz w:val="24"/>
                <w:szCs w:val="24"/>
                <w:rtl w:val="0"/>
              </w:rPr>
              <w:t>Apache Nefi, Apache Airflow</w:t>
            </w:r>
          </w:p>
        </w:tc>
      </w:tr>
      <w:tr w14:paraId="20A9C2F4">
        <w:tblPrEx>
          <w:tblBorders>
            <w:top w:val="dotted" w:color="000000" w:sz="4" w:space="0"/>
            <w:left w:val="dotted" w:color="000000" w:sz="4" w:space="0"/>
            <w:bottom w:val="dotted" w:color="000000" w:sz="4" w:space="0"/>
            <w:right w:val="dotted" w:color="000000" w:sz="4" w:space="0"/>
            <w:insideH w:val="dotted" w:color="000000" w:sz="4" w:space="0"/>
            <w:insideV w:val="dotted" w:color="000000" w:sz="4" w:space="0"/>
          </w:tblBorders>
          <w:tblCellMar>
            <w:top w:w="0" w:type="dxa"/>
            <w:left w:w="115" w:type="dxa"/>
            <w:bottom w:w="0" w:type="dxa"/>
            <w:right w:w="115" w:type="dxa"/>
          </w:tblCellMar>
        </w:tblPrEx>
        <w:trPr>
          <w:trHeight w:val="333" w:hRule="atLeast"/>
        </w:trPr>
        <w:tc>
          <w:p w14:paraId="00000029">
            <w:pPr>
              <w:spacing w:line="276" w:lineRule="auto"/>
              <w:jc w:val="both"/>
              <w:rPr>
                <w:b/>
                <w:sz w:val="24"/>
                <w:szCs w:val="24"/>
              </w:rPr>
            </w:pPr>
            <w:r>
              <w:rPr>
                <w:b/>
                <w:sz w:val="24"/>
                <w:szCs w:val="24"/>
                <w:rtl w:val="0"/>
              </w:rPr>
              <w:t>Frameworks/Libraries</w:t>
            </w:r>
          </w:p>
        </w:tc>
        <w:tc>
          <w:p w14:paraId="0000002A">
            <w:pPr>
              <w:spacing w:line="276" w:lineRule="auto"/>
              <w:jc w:val="both"/>
              <w:rPr>
                <w:sz w:val="24"/>
                <w:szCs w:val="24"/>
              </w:rPr>
            </w:pPr>
            <w:r>
              <w:rPr>
                <w:sz w:val="24"/>
                <w:szCs w:val="24"/>
                <w:rtl w:val="0"/>
              </w:rPr>
              <w:t>Spring, Spring Boot, Hibernate, Kubernetes, Servlets, Next Js, MuleSoft, Liferay Portal Development</w:t>
            </w:r>
          </w:p>
        </w:tc>
      </w:tr>
      <w:tr w14:paraId="53BDE45E">
        <w:tblPrEx>
          <w:tblBorders>
            <w:top w:val="dotted" w:color="000000" w:sz="4" w:space="0"/>
            <w:left w:val="dotted" w:color="000000" w:sz="4" w:space="0"/>
            <w:bottom w:val="dotted" w:color="000000" w:sz="4" w:space="0"/>
            <w:right w:val="dotted" w:color="000000" w:sz="4" w:space="0"/>
            <w:insideH w:val="dotted" w:color="000000" w:sz="4" w:space="0"/>
            <w:insideV w:val="dotted" w:color="000000" w:sz="4" w:space="0"/>
          </w:tblBorders>
          <w:tblCellMar>
            <w:top w:w="0" w:type="dxa"/>
            <w:left w:w="115" w:type="dxa"/>
            <w:bottom w:w="0" w:type="dxa"/>
            <w:right w:w="115" w:type="dxa"/>
          </w:tblCellMar>
        </w:tblPrEx>
        <w:trPr>
          <w:trHeight w:val="333" w:hRule="atLeast"/>
        </w:trPr>
        <w:tc>
          <w:p w14:paraId="0000002B">
            <w:pPr>
              <w:spacing w:line="276" w:lineRule="auto"/>
              <w:jc w:val="both"/>
              <w:rPr>
                <w:b/>
                <w:sz w:val="24"/>
                <w:szCs w:val="24"/>
              </w:rPr>
            </w:pPr>
            <w:r>
              <w:rPr>
                <w:b/>
                <w:sz w:val="24"/>
                <w:szCs w:val="24"/>
                <w:rtl w:val="0"/>
              </w:rPr>
              <w:t>Operating Systems</w:t>
            </w:r>
          </w:p>
        </w:tc>
        <w:tc>
          <w:p w14:paraId="0000002C">
            <w:pPr>
              <w:spacing w:line="276" w:lineRule="auto"/>
              <w:jc w:val="both"/>
              <w:rPr>
                <w:sz w:val="24"/>
                <w:szCs w:val="24"/>
              </w:rPr>
            </w:pPr>
            <w:r>
              <w:rPr>
                <w:sz w:val="24"/>
                <w:szCs w:val="24"/>
                <w:rtl w:val="0"/>
              </w:rPr>
              <w:t>Windows 10, Unix, Linux, MacOS</w:t>
            </w:r>
          </w:p>
        </w:tc>
      </w:tr>
      <w:tr w14:paraId="4E31C4AB">
        <w:tblPrEx>
          <w:tblBorders>
            <w:top w:val="dotted" w:color="000000" w:sz="4" w:space="0"/>
            <w:left w:val="dotted" w:color="000000" w:sz="4" w:space="0"/>
            <w:bottom w:val="dotted" w:color="000000" w:sz="4" w:space="0"/>
            <w:right w:val="dotted" w:color="000000" w:sz="4" w:space="0"/>
            <w:insideH w:val="dotted" w:color="000000" w:sz="4" w:space="0"/>
            <w:insideV w:val="dotted" w:color="000000" w:sz="4" w:space="0"/>
          </w:tblBorders>
          <w:tblCellMar>
            <w:top w:w="0" w:type="dxa"/>
            <w:left w:w="115" w:type="dxa"/>
            <w:bottom w:w="0" w:type="dxa"/>
            <w:right w:w="115" w:type="dxa"/>
          </w:tblCellMar>
        </w:tblPrEx>
        <w:trPr>
          <w:trHeight w:val="333" w:hRule="atLeast"/>
        </w:trPr>
        <w:tc>
          <w:p w14:paraId="0000002D">
            <w:pPr>
              <w:spacing w:line="276" w:lineRule="auto"/>
              <w:jc w:val="both"/>
              <w:rPr>
                <w:b/>
                <w:sz w:val="24"/>
                <w:szCs w:val="24"/>
              </w:rPr>
            </w:pPr>
            <w:r>
              <w:rPr>
                <w:b/>
                <w:sz w:val="24"/>
                <w:szCs w:val="24"/>
                <w:rtl w:val="0"/>
              </w:rPr>
              <w:t>Source Control</w:t>
            </w:r>
          </w:p>
        </w:tc>
        <w:tc>
          <w:p w14:paraId="0000002E">
            <w:pPr>
              <w:spacing w:line="276" w:lineRule="auto"/>
              <w:jc w:val="both"/>
              <w:rPr>
                <w:sz w:val="24"/>
                <w:szCs w:val="24"/>
              </w:rPr>
            </w:pPr>
            <w:r>
              <w:rPr>
                <w:sz w:val="24"/>
                <w:szCs w:val="24"/>
                <w:rtl w:val="0"/>
              </w:rPr>
              <w:t>Git, GitHub, , Bitbucket</w:t>
            </w:r>
          </w:p>
        </w:tc>
      </w:tr>
    </w:tbl>
    <w:p w14:paraId="000000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15" w:right="0" w:firstLine="0"/>
        <w:jc w:val="both"/>
        <w:rPr>
          <w:b/>
          <w:i w:val="0"/>
          <w:smallCaps w:val="0"/>
          <w:strike w:val="0"/>
          <w:color w:val="000000"/>
          <w:sz w:val="24"/>
          <w:szCs w:val="24"/>
          <w:u w:val="none"/>
          <w:shd w:val="clear" w:fill="auto"/>
          <w:vertAlign w:val="baseline"/>
        </w:rPr>
      </w:pPr>
    </w:p>
    <w:p w14:paraId="000000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both"/>
        <w:rPr>
          <w:i w:val="0"/>
          <w:smallCaps w:val="0"/>
          <w:strike w:val="0"/>
          <w:color w:val="000000"/>
          <w:sz w:val="24"/>
          <w:szCs w:val="24"/>
          <w:u w:val="none"/>
          <w:shd w:val="clear" w:fill="auto"/>
          <w:vertAlign w:val="baseline"/>
        </w:rPr>
      </w:pPr>
    </w:p>
    <w:p w14:paraId="00000031">
      <w:pPr>
        <w:spacing w:before="131" w:line="276" w:lineRule="auto"/>
        <w:jc w:val="both"/>
        <w:rPr>
          <w:b/>
          <w:sz w:val="24"/>
          <w:szCs w:val="24"/>
          <w:u w:val="single"/>
        </w:rPr>
      </w:pPr>
      <w:r>
        <w:rPr>
          <w:b/>
          <w:sz w:val="24"/>
          <w:szCs w:val="24"/>
          <w:u w:val="single"/>
          <w:rtl w:val="0"/>
        </w:rPr>
        <w:t>Certifications:</w:t>
      </w:r>
    </w:p>
    <w:p w14:paraId="00000032">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131" w:after="0" w:line="276" w:lineRule="auto"/>
        <w:ind w:left="720" w:right="0" w:hanging="360"/>
        <w:jc w:val="both"/>
        <w:rPr>
          <w:rFonts w:ascii="Cambria" w:hAnsi="Cambria" w:eastAsia="Cambria" w:cs="Cambria"/>
          <w:i w:val="0"/>
          <w:smallCaps w:val="0"/>
          <w:strike w:val="0"/>
          <w:color w:val="000000"/>
          <w:sz w:val="24"/>
          <w:szCs w:val="24"/>
          <w:shd w:val="clear" w:fill="auto"/>
          <w:vertAlign w:val="baseline"/>
        </w:rPr>
      </w:pPr>
      <w:r>
        <w:rPr>
          <w:i w:val="0"/>
          <w:smallCaps w:val="0"/>
          <w:strike w:val="0"/>
          <w:color w:val="000000"/>
          <w:sz w:val="24"/>
          <w:szCs w:val="24"/>
          <w:u w:val="none"/>
          <w:shd w:val="clear" w:fill="auto"/>
          <w:vertAlign w:val="baseline"/>
          <w:rtl w:val="0"/>
        </w:rPr>
        <w:t>AWS Certified Solutions Architect.</w:t>
      </w:r>
    </w:p>
    <w:p w14:paraId="00000033">
      <w:pPr>
        <w:spacing w:before="131" w:line="276" w:lineRule="auto"/>
        <w:jc w:val="both"/>
        <w:rPr>
          <w:b/>
          <w:sz w:val="24"/>
          <w:szCs w:val="24"/>
        </w:rPr>
      </w:pPr>
      <w:r>
        <w:rPr>
          <w:b/>
          <w:sz w:val="24"/>
          <w:szCs w:val="24"/>
          <w:u w:val="single"/>
          <w:rtl w:val="0"/>
        </w:rPr>
        <w:t>Work Experience</w:t>
      </w:r>
      <w:r>
        <w:rPr>
          <w:b/>
          <w:sz w:val="24"/>
          <w:szCs w:val="24"/>
          <w:rtl w:val="0"/>
        </w:rPr>
        <w:t>:</w:t>
      </w:r>
    </w:p>
    <w:p w14:paraId="00000034">
      <w:pPr>
        <w:spacing w:line="276" w:lineRule="auto"/>
        <w:jc w:val="both"/>
        <w:rPr>
          <w:b/>
          <w:sz w:val="24"/>
          <w:szCs w:val="24"/>
        </w:rPr>
      </w:pPr>
    </w:p>
    <w:p w14:paraId="00000035">
      <w:pPr>
        <w:rPr>
          <w:b/>
          <w:sz w:val="24"/>
          <w:szCs w:val="24"/>
        </w:rPr>
      </w:pPr>
      <w:r>
        <w:rPr>
          <w:b/>
          <w:sz w:val="24"/>
          <w:szCs w:val="24"/>
          <w:rtl w:val="0"/>
        </w:rPr>
        <w:t>Sajit Solutions - Flower Mound, TX | 0</w:t>
      </w:r>
      <w:r>
        <w:rPr>
          <w:rFonts w:hint="default"/>
          <w:b/>
          <w:sz w:val="24"/>
          <w:szCs w:val="24"/>
          <w:rtl w:val="0"/>
          <w:lang w:val="en-US"/>
        </w:rPr>
        <w:t>1</w:t>
      </w:r>
      <w:bookmarkStart w:id="1" w:name="_GoBack"/>
      <w:bookmarkEnd w:id="1"/>
      <w:r>
        <w:rPr>
          <w:b/>
          <w:sz w:val="24"/>
          <w:szCs w:val="24"/>
          <w:rtl w:val="0"/>
        </w:rPr>
        <w:t xml:space="preserve">/2023 - Present </w:t>
      </w:r>
      <w:r>
        <w:rPr>
          <w:b/>
          <w:rtl w:val="0"/>
        </w:rPr>
        <w:t xml:space="preserve"> </w:t>
      </w:r>
      <w:r>
        <w:rPr>
          <w:b/>
          <w:sz w:val="24"/>
          <w:szCs w:val="24"/>
          <w:rtl w:val="0"/>
        </w:rPr>
        <w:tab/>
      </w:r>
      <w:r>
        <w:rPr>
          <w:b/>
          <w:sz w:val="24"/>
          <w:szCs w:val="24"/>
          <w:rtl w:val="0"/>
        </w:rPr>
        <w:tab/>
      </w:r>
      <w:r>
        <w:rPr>
          <w:b/>
          <w:sz w:val="24"/>
          <w:szCs w:val="24"/>
          <w:rtl w:val="0"/>
        </w:rPr>
        <w:tab/>
      </w:r>
      <w:r>
        <w:rPr>
          <w:b/>
          <w:sz w:val="24"/>
          <w:szCs w:val="24"/>
          <w:rtl w:val="0"/>
        </w:rPr>
        <w:tab/>
      </w:r>
      <w:r>
        <w:rPr>
          <w:b/>
          <w:sz w:val="24"/>
          <w:szCs w:val="24"/>
          <w:rtl w:val="0"/>
        </w:rPr>
        <w:tab/>
      </w:r>
      <w:r>
        <w:rPr>
          <w:b/>
          <w:sz w:val="24"/>
          <w:szCs w:val="24"/>
          <w:rtl w:val="0"/>
        </w:rPr>
        <w:tab/>
      </w:r>
    </w:p>
    <w:p w14:paraId="00000036">
      <w:pPr>
        <w:rPr>
          <w:b/>
          <w:sz w:val="24"/>
          <w:szCs w:val="24"/>
        </w:rPr>
      </w:pPr>
      <w:r>
        <w:rPr>
          <w:b/>
          <w:sz w:val="24"/>
          <w:szCs w:val="24"/>
          <w:rtl w:val="0"/>
        </w:rPr>
        <w:t xml:space="preserve">Role: Java Developer       </w:t>
      </w:r>
    </w:p>
    <w:p w14:paraId="00000037">
      <w:pPr>
        <w:spacing w:line="276" w:lineRule="auto"/>
        <w:jc w:val="both"/>
        <w:rPr>
          <w:b/>
          <w:sz w:val="24"/>
          <w:szCs w:val="24"/>
        </w:rPr>
      </w:pPr>
      <w:r>
        <w:rPr>
          <w:b/>
          <w:sz w:val="24"/>
          <w:szCs w:val="24"/>
          <w:rtl w:val="0"/>
        </w:rPr>
        <w:t>Responsibilities:</w:t>
      </w:r>
    </w:p>
    <w:p w14:paraId="00000038">
      <w:pPr>
        <w:spacing w:line="276" w:lineRule="auto"/>
        <w:jc w:val="both"/>
        <w:rPr>
          <w:b/>
          <w:sz w:val="24"/>
          <w:szCs w:val="24"/>
        </w:rPr>
      </w:pPr>
    </w:p>
    <w:p w14:paraId="00000039">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684"/>
          <w:tab w:val="left" w:pos="685"/>
        </w:tabs>
        <w:spacing w:before="0" w:after="0" w:line="276" w:lineRule="auto"/>
        <w:ind w:left="450" w:right="0" w:hanging="363"/>
        <w:jc w:val="both"/>
        <w:rPr>
          <w:b w:val="0"/>
          <w:i w:val="0"/>
          <w:smallCaps w:val="0"/>
          <w:strike w:val="0"/>
          <w:color w:val="000000"/>
          <w:u w:val="none"/>
          <w:shd w:val="clear" w:fill="auto"/>
          <w:vertAlign w:val="baseline"/>
        </w:rPr>
      </w:pPr>
      <w:r>
        <w:rPr>
          <w:i w:val="0"/>
          <w:smallCaps w:val="0"/>
          <w:strike w:val="0"/>
          <w:color w:val="000000"/>
          <w:sz w:val="24"/>
          <w:szCs w:val="24"/>
          <w:u w:val="none"/>
          <w:shd w:val="clear" w:fill="auto"/>
          <w:vertAlign w:val="baseline"/>
          <w:rtl w:val="0"/>
        </w:rPr>
        <w:t xml:space="preserve">Involved in various </w:t>
      </w:r>
      <w:r>
        <w:rPr>
          <w:b/>
          <w:i w:val="0"/>
          <w:smallCaps w:val="0"/>
          <w:strike w:val="0"/>
          <w:color w:val="000000"/>
          <w:sz w:val="24"/>
          <w:szCs w:val="24"/>
          <w:u w:val="none"/>
          <w:shd w:val="clear" w:fill="auto"/>
          <w:vertAlign w:val="baseline"/>
          <w:rtl w:val="0"/>
        </w:rPr>
        <w:t>SDLC</w:t>
      </w:r>
      <w:r>
        <w:rPr>
          <w:i w:val="0"/>
          <w:smallCaps w:val="0"/>
          <w:strike w:val="0"/>
          <w:color w:val="000000"/>
          <w:sz w:val="24"/>
          <w:szCs w:val="24"/>
          <w:u w:val="none"/>
          <w:shd w:val="clear" w:fill="auto"/>
          <w:vertAlign w:val="baseline"/>
          <w:rtl w:val="0"/>
        </w:rPr>
        <w:t xml:space="preserve"> phases like Requirement gathering, Design, Analysis, and Code development, and the project was developed using Agile-based SCRUM Methodology.</w:t>
      </w:r>
    </w:p>
    <w:p w14:paraId="0000003A">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684"/>
          <w:tab w:val="left" w:pos="685"/>
        </w:tabs>
        <w:spacing w:before="0" w:after="0" w:line="276" w:lineRule="auto"/>
        <w:ind w:left="450" w:right="535" w:hanging="363"/>
        <w:jc w:val="both"/>
        <w:rPr>
          <w:b w:val="0"/>
          <w:i w:val="0"/>
          <w:smallCaps w:val="0"/>
          <w:strike w:val="0"/>
          <w:color w:val="000000"/>
          <w:u w:val="none"/>
          <w:shd w:val="clear" w:fill="auto"/>
          <w:vertAlign w:val="baseline"/>
        </w:rPr>
      </w:pPr>
      <w:r>
        <w:rPr>
          <w:i w:val="0"/>
          <w:smallCaps w:val="0"/>
          <w:strike w:val="0"/>
          <w:color w:val="000000"/>
          <w:sz w:val="24"/>
          <w:szCs w:val="24"/>
          <w:u w:val="none"/>
          <w:shd w:val="clear" w:fill="auto"/>
          <w:vertAlign w:val="baseline"/>
          <w:rtl w:val="0"/>
        </w:rPr>
        <w:t xml:space="preserve">Worked in an </w:t>
      </w:r>
      <w:r>
        <w:rPr>
          <w:b/>
          <w:i w:val="0"/>
          <w:smallCaps w:val="0"/>
          <w:strike w:val="0"/>
          <w:color w:val="000000"/>
          <w:sz w:val="24"/>
          <w:szCs w:val="24"/>
          <w:u w:val="none"/>
          <w:shd w:val="clear" w:fill="auto"/>
          <w:vertAlign w:val="baseline"/>
          <w:rtl w:val="0"/>
        </w:rPr>
        <w:t xml:space="preserve">Agile </w:t>
      </w:r>
      <w:r>
        <w:rPr>
          <w:i w:val="0"/>
          <w:smallCaps w:val="0"/>
          <w:strike w:val="0"/>
          <w:color w:val="000000"/>
          <w:sz w:val="24"/>
          <w:szCs w:val="24"/>
          <w:u w:val="none"/>
          <w:shd w:val="clear" w:fill="auto"/>
          <w:vertAlign w:val="baseline"/>
          <w:rtl w:val="0"/>
        </w:rPr>
        <w:t xml:space="preserve">development environment, collaborating with cross-functional teams to deliver high-quality. </w:t>
      </w:r>
    </w:p>
    <w:p w14:paraId="0000003B">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684"/>
          <w:tab w:val="left" w:pos="685"/>
        </w:tabs>
        <w:spacing w:before="0" w:after="0" w:line="276" w:lineRule="auto"/>
        <w:ind w:left="450" w:right="535" w:hanging="360"/>
        <w:jc w:val="both"/>
        <w:rPr>
          <w:b w:val="0"/>
          <w:i w:val="0"/>
          <w:smallCaps w:val="0"/>
          <w:strike w:val="0"/>
          <w:color w:val="000000"/>
          <w:u w:val="none"/>
          <w:shd w:val="clear" w:fill="auto"/>
          <w:vertAlign w:val="baseline"/>
        </w:rPr>
      </w:pPr>
      <w:r>
        <w:rPr>
          <w:i w:val="0"/>
          <w:smallCaps w:val="0"/>
          <w:strike w:val="0"/>
          <w:color w:val="000000"/>
          <w:sz w:val="24"/>
          <w:szCs w:val="24"/>
          <w:u w:val="none"/>
          <w:shd w:val="clear" w:fill="auto"/>
          <w:vertAlign w:val="baseline"/>
          <w:rtl w:val="0"/>
        </w:rPr>
        <w:t xml:space="preserve">Experience in </w:t>
      </w:r>
      <w:r>
        <w:rPr>
          <w:b/>
          <w:i w:val="0"/>
          <w:smallCaps w:val="0"/>
          <w:strike w:val="0"/>
          <w:color w:val="000000"/>
          <w:sz w:val="24"/>
          <w:szCs w:val="24"/>
          <w:u w:val="none"/>
          <w:shd w:val="clear" w:fill="auto"/>
          <w:vertAlign w:val="baseline"/>
          <w:rtl w:val="0"/>
        </w:rPr>
        <w:t>JDBC</w:t>
      </w:r>
      <w:r>
        <w:rPr>
          <w:i w:val="0"/>
          <w:smallCaps w:val="0"/>
          <w:strike w:val="0"/>
          <w:color w:val="000000"/>
          <w:sz w:val="24"/>
          <w:szCs w:val="24"/>
          <w:u w:val="none"/>
          <w:shd w:val="clear" w:fill="auto"/>
          <w:vertAlign w:val="baseline"/>
          <w:rtl w:val="0"/>
        </w:rPr>
        <w:t xml:space="preserve"> for seamless interaction between Java applications and relational databases.</w:t>
      </w:r>
    </w:p>
    <w:p w14:paraId="0000003C">
      <w:pPr>
        <w:widowControl/>
        <w:numPr>
          <w:ilvl w:val="0"/>
          <w:numId w:val="3"/>
        </w:numPr>
        <w:ind w:left="450" w:hanging="360"/>
      </w:pPr>
      <w:r>
        <w:rPr>
          <w:sz w:val="24"/>
          <w:szCs w:val="24"/>
          <w:rtl w:val="0"/>
        </w:rPr>
        <w:t xml:space="preserve">Built Web pages that are more user-interactive using Query plugins for Drag and Drop, Auto Complete, JSON, </w:t>
      </w:r>
      <w:r>
        <w:rPr>
          <w:b/>
          <w:sz w:val="24"/>
          <w:szCs w:val="24"/>
          <w:rtl w:val="0"/>
        </w:rPr>
        <w:t>Angular</w:t>
      </w:r>
      <w:r>
        <w:rPr>
          <w:sz w:val="24"/>
          <w:szCs w:val="24"/>
          <w:rtl w:val="0"/>
        </w:rPr>
        <w:t xml:space="preserve"> </w:t>
      </w:r>
      <w:r>
        <w:rPr>
          <w:b/>
          <w:sz w:val="24"/>
          <w:szCs w:val="24"/>
          <w:rtl w:val="0"/>
        </w:rPr>
        <w:t>JS, JavaScript, Bootstrap</w:t>
      </w:r>
    </w:p>
    <w:p w14:paraId="0000003D">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684"/>
          <w:tab w:val="left" w:pos="685"/>
        </w:tabs>
        <w:spacing w:before="0" w:after="0" w:line="276" w:lineRule="auto"/>
        <w:ind w:left="450" w:right="0" w:hanging="360"/>
        <w:jc w:val="both"/>
        <w:rPr>
          <w:b w:val="0"/>
          <w:i w:val="0"/>
          <w:smallCaps w:val="0"/>
          <w:strike w:val="0"/>
          <w:color w:val="000000"/>
          <w:u w:val="none"/>
          <w:shd w:val="clear" w:fill="auto"/>
          <w:vertAlign w:val="baseline"/>
        </w:rPr>
      </w:pPr>
      <w:r>
        <w:rPr>
          <w:i w:val="0"/>
          <w:smallCaps w:val="0"/>
          <w:strike w:val="0"/>
          <w:color w:val="000000"/>
          <w:sz w:val="24"/>
          <w:szCs w:val="24"/>
          <w:u w:val="none"/>
          <w:shd w:val="clear" w:fill="auto"/>
          <w:vertAlign w:val="baseline"/>
          <w:rtl w:val="0"/>
        </w:rPr>
        <w:t xml:space="preserve">Developed application service components and configured beans using </w:t>
      </w:r>
      <w:r>
        <w:rPr>
          <w:b/>
          <w:i w:val="0"/>
          <w:smallCaps w:val="0"/>
          <w:strike w:val="0"/>
          <w:color w:val="000000"/>
          <w:sz w:val="24"/>
          <w:szCs w:val="24"/>
          <w:u w:val="none"/>
          <w:shd w:val="clear" w:fill="auto"/>
          <w:vertAlign w:val="baseline"/>
          <w:rtl w:val="0"/>
        </w:rPr>
        <w:t xml:space="preserve">Spring IOC, </w:t>
      </w:r>
      <w:r>
        <w:rPr>
          <w:i w:val="0"/>
          <w:smallCaps w:val="0"/>
          <w:strike w:val="0"/>
          <w:color w:val="000000"/>
          <w:sz w:val="24"/>
          <w:szCs w:val="24"/>
          <w:u w:val="none"/>
          <w:shd w:val="clear" w:fill="auto"/>
          <w:vertAlign w:val="baseline"/>
          <w:rtl w:val="0"/>
        </w:rPr>
        <w:t>Dependency Injection.</w:t>
      </w:r>
    </w:p>
    <w:p w14:paraId="0000003E">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684"/>
          <w:tab w:val="left" w:pos="685"/>
        </w:tabs>
        <w:spacing w:before="0" w:after="0" w:line="276" w:lineRule="auto"/>
        <w:ind w:left="450" w:right="0" w:hanging="360"/>
        <w:jc w:val="both"/>
        <w:rPr>
          <w:b w:val="0"/>
          <w:i w:val="0"/>
          <w:smallCaps w:val="0"/>
          <w:strike w:val="0"/>
          <w:color w:val="000000"/>
          <w:u w:val="none"/>
          <w:shd w:val="clear" w:fill="auto"/>
          <w:vertAlign w:val="baseline"/>
        </w:rPr>
      </w:pPr>
      <w:r>
        <w:rPr>
          <w:i w:val="0"/>
          <w:smallCaps w:val="0"/>
          <w:strike w:val="0"/>
          <w:color w:val="000000"/>
          <w:sz w:val="24"/>
          <w:szCs w:val="24"/>
          <w:u w:val="none"/>
          <w:shd w:val="clear" w:fill="auto"/>
          <w:vertAlign w:val="baseline"/>
          <w:rtl w:val="0"/>
        </w:rPr>
        <w:t>Used </w:t>
      </w:r>
      <w:r>
        <w:rPr>
          <w:b/>
          <w:i w:val="0"/>
          <w:smallCaps w:val="0"/>
          <w:strike w:val="0"/>
          <w:color w:val="000000"/>
          <w:sz w:val="24"/>
          <w:szCs w:val="24"/>
          <w:u w:val="none"/>
          <w:shd w:val="clear" w:fill="auto"/>
          <w:vertAlign w:val="baseline"/>
          <w:rtl w:val="0"/>
        </w:rPr>
        <w:t>Spring Boot</w:t>
      </w:r>
      <w:r>
        <w:rPr>
          <w:i w:val="0"/>
          <w:smallCaps w:val="0"/>
          <w:strike w:val="0"/>
          <w:color w:val="000000"/>
          <w:sz w:val="24"/>
          <w:szCs w:val="24"/>
          <w:u w:val="none"/>
          <w:shd w:val="clear" w:fill="auto"/>
          <w:vertAlign w:val="baseline"/>
          <w:rtl w:val="0"/>
        </w:rPr>
        <w:t> which is radically faster in building cloud Micro Services and developing Spring-based applications with very little configuration.</w:t>
      </w:r>
    </w:p>
    <w:p w14:paraId="0000003F">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684"/>
          <w:tab w:val="left" w:pos="685"/>
        </w:tabs>
        <w:spacing w:before="0" w:after="0" w:line="276" w:lineRule="auto"/>
        <w:ind w:left="450" w:right="0" w:hanging="360"/>
        <w:jc w:val="both"/>
        <w:rPr>
          <w:b/>
          <w:i w:val="0"/>
          <w:smallCaps w:val="0"/>
          <w:strike w:val="0"/>
          <w:color w:val="000000"/>
          <w:u w:val="none"/>
          <w:shd w:val="clear" w:fill="auto"/>
          <w:vertAlign w:val="baseline"/>
        </w:rPr>
      </w:pPr>
      <w:r>
        <w:rPr>
          <w:i w:val="0"/>
          <w:smallCaps w:val="0"/>
          <w:strike w:val="0"/>
          <w:color w:val="000000"/>
          <w:sz w:val="24"/>
          <w:szCs w:val="24"/>
          <w:u w:val="none"/>
          <w:shd w:val="clear" w:fill="auto"/>
          <w:vertAlign w:val="baseline"/>
          <w:rtl w:val="0"/>
        </w:rPr>
        <w:t xml:space="preserve">Configured and implemented Spring Application Context to instantiate all bean classes in the </w:t>
      </w:r>
      <w:r>
        <w:rPr>
          <w:b/>
          <w:i w:val="0"/>
          <w:smallCaps w:val="0"/>
          <w:strike w:val="0"/>
          <w:color w:val="000000"/>
          <w:sz w:val="24"/>
          <w:szCs w:val="24"/>
          <w:u w:val="none"/>
          <w:shd w:val="clear" w:fill="auto"/>
          <w:vertAlign w:val="baseline"/>
          <w:rtl w:val="0"/>
        </w:rPr>
        <w:t xml:space="preserve">Spring MVC framework. </w:t>
      </w:r>
    </w:p>
    <w:p w14:paraId="00000040">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684"/>
          <w:tab w:val="left" w:pos="685"/>
        </w:tabs>
        <w:spacing w:before="0" w:after="0" w:line="276" w:lineRule="auto"/>
        <w:ind w:left="450" w:right="0" w:hanging="363"/>
        <w:jc w:val="both"/>
        <w:rPr>
          <w:b/>
          <w:i w:val="0"/>
          <w:smallCaps w:val="0"/>
          <w:strike w:val="0"/>
          <w:color w:val="000000"/>
          <w:u w:val="none"/>
          <w:shd w:val="clear" w:fill="auto"/>
          <w:vertAlign w:val="baseline"/>
        </w:rPr>
      </w:pPr>
      <w:r>
        <w:rPr>
          <w:i w:val="0"/>
          <w:smallCaps w:val="0"/>
          <w:strike w:val="0"/>
          <w:color w:val="000000"/>
          <w:sz w:val="24"/>
          <w:szCs w:val="24"/>
          <w:u w:val="none"/>
          <w:shd w:val="clear" w:fill="auto"/>
          <w:vertAlign w:val="baseline"/>
          <w:rtl w:val="0"/>
        </w:rPr>
        <w:t xml:space="preserve">Worked with </w:t>
      </w:r>
      <w:r>
        <w:rPr>
          <w:b/>
          <w:i w:val="0"/>
          <w:smallCaps w:val="0"/>
          <w:strike w:val="0"/>
          <w:color w:val="000000"/>
          <w:sz w:val="24"/>
          <w:szCs w:val="24"/>
          <w:u w:val="none"/>
          <w:shd w:val="clear" w:fill="auto"/>
          <w:vertAlign w:val="baseline"/>
          <w:rtl w:val="0"/>
        </w:rPr>
        <w:t xml:space="preserve">Microservices </w:t>
      </w:r>
      <w:r>
        <w:rPr>
          <w:i w:val="0"/>
          <w:smallCaps w:val="0"/>
          <w:strike w:val="0"/>
          <w:color w:val="000000"/>
          <w:sz w:val="24"/>
          <w:szCs w:val="24"/>
          <w:u w:val="none"/>
          <w:shd w:val="clear" w:fill="auto"/>
          <w:vertAlign w:val="baseline"/>
          <w:rtl w:val="0"/>
        </w:rPr>
        <w:t xml:space="preserve">architecture to build modular and independent components for scalability and flexibility. </w:t>
      </w:r>
    </w:p>
    <w:p w14:paraId="00000041">
      <w:pPr>
        <w:widowControl/>
        <w:numPr>
          <w:ilvl w:val="0"/>
          <w:numId w:val="3"/>
        </w:numPr>
        <w:ind w:left="450" w:hanging="360"/>
      </w:pPr>
      <w:r>
        <w:rPr>
          <w:sz w:val="24"/>
          <w:szCs w:val="24"/>
          <w:rtl w:val="0"/>
        </w:rPr>
        <w:t xml:space="preserve">Involved in implementing the complete Application in the in-build MVC Architecture with </w:t>
      </w:r>
      <w:r>
        <w:rPr>
          <w:b/>
          <w:sz w:val="24"/>
          <w:szCs w:val="24"/>
          <w:rtl w:val="0"/>
        </w:rPr>
        <w:t>angular</w:t>
      </w:r>
      <w:r>
        <w:rPr>
          <w:sz w:val="24"/>
          <w:szCs w:val="24"/>
          <w:rtl w:val="0"/>
        </w:rPr>
        <w:t xml:space="preserve"> 4 and typescript.</w:t>
      </w:r>
    </w:p>
    <w:p w14:paraId="00000042">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684"/>
          <w:tab w:val="left" w:pos="685"/>
        </w:tabs>
        <w:spacing w:before="0" w:after="0" w:line="276" w:lineRule="auto"/>
        <w:ind w:left="450" w:right="0" w:hanging="363"/>
        <w:jc w:val="both"/>
        <w:rPr>
          <w:b/>
          <w:i w:val="0"/>
          <w:smallCaps w:val="0"/>
          <w:strike w:val="0"/>
          <w:color w:val="000000"/>
          <w:u w:val="none"/>
          <w:shd w:val="clear" w:fill="auto"/>
          <w:vertAlign w:val="baseline"/>
        </w:rPr>
      </w:pPr>
      <w:r>
        <w:rPr>
          <w:i w:val="0"/>
          <w:smallCaps w:val="0"/>
          <w:strike w:val="0"/>
          <w:color w:val="000000"/>
          <w:sz w:val="24"/>
          <w:szCs w:val="24"/>
          <w:u w:val="none"/>
          <w:shd w:val="clear" w:fill="auto"/>
          <w:vertAlign w:val="baseline"/>
          <w:rtl w:val="0"/>
        </w:rPr>
        <w:t xml:space="preserve">Utilize </w:t>
      </w:r>
      <w:r>
        <w:rPr>
          <w:b/>
          <w:i w:val="0"/>
          <w:smallCaps w:val="0"/>
          <w:strike w:val="0"/>
          <w:color w:val="000000"/>
          <w:sz w:val="24"/>
          <w:szCs w:val="24"/>
          <w:u w:val="none"/>
          <w:shd w:val="clear" w:fill="auto"/>
          <w:vertAlign w:val="baseline"/>
          <w:rtl w:val="0"/>
        </w:rPr>
        <w:t xml:space="preserve">jQuery </w:t>
      </w:r>
      <w:r>
        <w:rPr>
          <w:i w:val="0"/>
          <w:smallCaps w:val="0"/>
          <w:strike w:val="0"/>
          <w:color w:val="000000"/>
          <w:sz w:val="24"/>
          <w:szCs w:val="24"/>
          <w:u w:val="none"/>
          <w:shd w:val="clear" w:fill="auto"/>
          <w:vertAlign w:val="baseline"/>
          <w:rtl w:val="0"/>
        </w:rPr>
        <w:t xml:space="preserve">and </w:t>
      </w:r>
      <w:r>
        <w:rPr>
          <w:b/>
          <w:i w:val="0"/>
          <w:smallCaps w:val="0"/>
          <w:strike w:val="0"/>
          <w:color w:val="000000"/>
          <w:sz w:val="24"/>
          <w:szCs w:val="24"/>
          <w:u w:val="none"/>
          <w:shd w:val="clear" w:fill="auto"/>
          <w:vertAlign w:val="baseline"/>
          <w:rtl w:val="0"/>
        </w:rPr>
        <w:t xml:space="preserve">Bootstrap </w:t>
      </w:r>
      <w:r>
        <w:rPr>
          <w:i w:val="0"/>
          <w:smallCaps w:val="0"/>
          <w:strike w:val="0"/>
          <w:color w:val="000000"/>
          <w:sz w:val="24"/>
          <w:szCs w:val="24"/>
          <w:u w:val="none"/>
          <w:shd w:val="clear" w:fill="auto"/>
          <w:vertAlign w:val="baseline"/>
          <w:rtl w:val="0"/>
        </w:rPr>
        <w:t>for enhanced UI functionality and styling.</w:t>
      </w:r>
    </w:p>
    <w:p w14:paraId="00000043">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684"/>
          <w:tab w:val="left" w:pos="685"/>
        </w:tabs>
        <w:spacing w:before="0" w:after="0" w:line="276" w:lineRule="auto"/>
        <w:ind w:left="450" w:right="0" w:hanging="363"/>
        <w:jc w:val="both"/>
        <w:rPr>
          <w:b/>
          <w:i w:val="0"/>
          <w:smallCaps w:val="0"/>
          <w:strike w:val="0"/>
          <w:color w:val="000000"/>
          <w:u w:val="none"/>
          <w:shd w:val="clear" w:fill="auto"/>
          <w:vertAlign w:val="baseline"/>
        </w:rPr>
      </w:pPr>
      <w:r>
        <w:rPr>
          <w:i w:val="0"/>
          <w:smallCaps w:val="0"/>
          <w:strike w:val="0"/>
          <w:color w:val="000000"/>
          <w:sz w:val="24"/>
          <w:szCs w:val="24"/>
          <w:u w:val="none"/>
          <w:shd w:val="clear" w:fill="auto"/>
          <w:vertAlign w:val="baseline"/>
          <w:rtl w:val="0"/>
        </w:rPr>
        <w:t xml:space="preserve">Worked on creation of components for routing and forms using the </w:t>
      </w:r>
      <w:r>
        <w:rPr>
          <w:b/>
          <w:i w:val="0"/>
          <w:smallCaps w:val="0"/>
          <w:strike w:val="0"/>
          <w:color w:val="000000"/>
          <w:sz w:val="24"/>
          <w:szCs w:val="24"/>
          <w:u w:val="none"/>
          <w:shd w:val="clear" w:fill="auto"/>
          <w:vertAlign w:val="baseline"/>
          <w:rtl w:val="0"/>
        </w:rPr>
        <w:t>Angular</w:t>
      </w:r>
      <w:r>
        <w:rPr>
          <w:i w:val="0"/>
          <w:smallCaps w:val="0"/>
          <w:strike w:val="0"/>
          <w:color w:val="000000"/>
          <w:sz w:val="24"/>
          <w:szCs w:val="24"/>
          <w:u w:val="none"/>
          <w:shd w:val="clear" w:fill="auto"/>
          <w:vertAlign w:val="baseline"/>
          <w:rtl w:val="0"/>
        </w:rPr>
        <w:t xml:space="preserve"> cli and </w:t>
      </w:r>
      <w:r>
        <w:rPr>
          <w:b/>
          <w:i w:val="0"/>
          <w:smallCaps w:val="0"/>
          <w:strike w:val="0"/>
          <w:color w:val="000000"/>
          <w:sz w:val="24"/>
          <w:szCs w:val="24"/>
          <w:u w:val="none"/>
          <w:shd w:val="clear" w:fill="auto"/>
          <w:vertAlign w:val="baseline"/>
          <w:rtl w:val="0"/>
        </w:rPr>
        <w:t>Angular</w:t>
      </w:r>
      <w:r>
        <w:rPr>
          <w:i w:val="0"/>
          <w:smallCaps w:val="0"/>
          <w:strike w:val="0"/>
          <w:color w:val="000000"/>
          <w:sz w:val="24"/>
          <w:szCs w:val="24"/>
          <w:u w:val="none"/>
          <w:shd w:val="clear" w:fill="auto"/>
          <w:vertAlign w:val="baseline"/>
          <w:rtl w:val="0"/>
        </w:rPr>
        <w:t xml:space="preserve"> 4.0</w:t>
      </w:r>
    </w:p>
    <w:p w14:paraId="00000044">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684"/>
          <w:tab w:val="left" w:pos="685"/>
        </w:tabs>
        <w:spacing w:before="0" w:after="0" w:line="276" w:lineRule="auto"/>
        <w:ind w:left="450" w:right="0" w:hanging="363"/>
        <w:jc w:val="both"/>
        <w:rPr>
          <w:b/>
          <w:i w:val="0"/>
          <w:smallCaps w:val="0"/>
          <w:strike w:val="0"/>
          <w:color w:val="000000"/>
          <w:u w:val="none"/>
          <w:shd w:val="clear" w:fill="auto"/>
          <w:vertAlign w:val="baseline"/>
        </w:rPr>
      </w:pPr>
      <w:r>
        <w:rPr>
          <w:i w:val="0"/>
          <w:smallCaps w:val="0"/>
          <w:strike w:val="0"/>
          <w:color w:val="000000"/>
          <w:sz w:val="24"/>
          <w:szCs w:val="24"/>
          <w:u w:val="none"/>
          <w:shd w:val="clear" w:fill="auto"/>
          <w:vertAlign w:val="baseline"/>
          <w:rtl w:val="0"/>
        </w:rPr>
        <w:t xml:space="preserve">Performed </w:t>
      </w:r>
      <w:r>
        <w:rPr>
          <w:b/>
          <w:i w:val="0"/>
          <w:smallCaps w:val="0"/>
          <w:strike w:val="0"/>
          <w:color w:val="000000"/>
          <w:sz w:val="24"/>
          <w:szCs w:val="24"/>
          <w:u w:val="none"/>
          <w:shd w:val="clear" w:fill="auto"/>
          <w:vertAlign w:val="baseline"/>
          <w:rtl w:val="0"/>
        </w:rPr>
        <w:t xml:space="preserve">MySQL database </w:t>
      </w:r>
      <w:r>
        <w:rPr>
          <w:i w:val="0"/>
          <w:smallCaps w:val="0"/>
          <w:strike w:val="0"/>
          <w:color w:val="000000"/>
          <w:sz w:val="24"/>
          <w:szCs w:val="24"/>
          <w:u w:val="none"/>
          <w:shd w:val="clear" w:fill="auto"/>
          <w:vertAlign w:val="baseline"/>
          <w:rtl w:val="0"/>
        </w:rPr>
        <w:t>operations for efficient data storage, retrieval, and manipulation.</w:t>
      </w:r>
    </w:p>
    <w:p w14:paraId="00000045">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684"/>
          <w:tab w:val="left" w:pos="685"/>
        </w:tabs>
        <w:spacing w:before="0" w:after="0" w:line="276" w:lineRule="auto"/>
        <w:ind w:left="450" w:right="0" w:hanging="363"/>
        <w:jc w:val="both"/>
        <w:rPr>
          <w:b/>
          <w:i w:val="0"/>
          <w:smallCaps w:val="0"/>
          <w:strike w:val="0"/>
          <w:color w:val="000000"/>
          <w:u w:val="none"/>
          <w:shd w:val="clear" w:fill="auto"/>
          <w:vertAlign w:val="baseline"/>
        </w:rPr>
      </w:pPr>
      <w:r>
        <w:rPr>
          <w:i w:val="0"/>
          <w:smallCaps w:val="0"/>
          <w:strike w:val="0"/>
          <w:color w:val="000000"/>
          <w:sz w:val="24"/>
          <w:szCs w:val="24"/>
          <w:u w:val="none"/>
          <w:shd w:val="clear" w:fill="auto"/>
          <w:vertAlign w:val="baseline"/>
          <w:rtl w:val="0"/>
        </w:rPr>
        <w:t xml:space="preserve">Demonstrated ability to write complex </w:t>
      </w:r>
      <w:r>
        <w:rPr>
          <w:b/>
          <w:i w:val="0"/>
          <w:smallCaps w:val="0"/>
          <w:strike w:val="0"/>
          <w:color w:val="000000"/>
          <w:sz w:val="24"/>
          <w:szCs w:val="24"/>
          <w:u w:val="none"/>
          <w:shd w:val="clear" w:fill="auto"/>
          <w:vertAlign w:val="baseline"/>
          <w:rtl w:val="0"/>
        </w:rPr>
        <w:t>SQL</w:t>
      </w:r>
      <w:r>
        <w:rPr>
          <w:i w:val="0"/>
          <w:smallCaps w:val="0"/>
          <w:strike w:val="0"/>
          <w:color w:val="000000"/>
          <w:sz w:val="24"/>
          <w:szCs w:val="24"/>
          <w:u w:val="none"/>
          <w:shd w:val="clear" w:fill="auto"/>
          <w:vertAlign w:val="baseline"/>
          <w:rtl w:val="0"/>
        </w:rPr>
        <w:t xml:space="preserve"> queries to retrieve, manipulate and analyze data.</w:t>
      </w:r>
      <w:r>
        <w:rPr>
          <w:i w:val="0"/>
          <w:smallCaps w:val="0"/>
          <w:strike w:val="0"/>
          <w:color w:val="374151"/>
          <w:sz w:val="24"/>
          <w:szCs w:val="24"/>
          <w:u w:val="none"/>
          <w:shd w:val="clear" w:fill="F7F7F8"/>
          <w:vertAlign w:val="baseline"/>
          <w:rtl w:val="0"/>
        </w:rPr>
        <w:t xml:space="preserve"> </w:t>
      </w:r>
    </w:p>
    <w:p w14:paraId="00000046">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684"/>
          <w:tab w:val="left" w:pos="685"/>
        </w:tabs>
        <w:spacing w:before="0" w:after="0" w:line="276" w:lineRule="auto"/>
        <w:ind w:left="450" w:right="0" w:hanging="363"/>
        <w:jc w:val="both"/>
        <w:rPr>
          <w:rFonts w:ascii="Cambria" w:hAnsi="Cambria" w:eastAsia="Cambria" w:cs="Cambria"/>
          <w:b/>
          <w:i w:val="0"/>
          <w:smallCaps w:val="0"/>
          <w:strike w:val="0"/>
          <w:color w:val="000000"/>
          <w:shd w:val="clear" w:fill="auto"/>
          <w:vertAlign w:val="baseline"/>
        </w:rPr>
      </w:pPr>
      <w:r>
        <w:rPr>
          <w:i w:val="0"/>
          <w:smallCaps w:val="0"/>
          <w:strike w:val="0"/>
          <w:color w:val="000000"/>
          <w:sz w:val="24"/>
          <w:szCs w:val="24"/>
          <w:u w:val="none"/>
          <w:shd w:val="clear" w:fill="auto"/>
          <w:vertAlign w:val="baseline"/>
          <w:rtl w:val="0"/>
        </w:rPr>
        <w:t xml:space="preserve"> Proficient in using Inner Queries to retrieve and filter data within the scope of a larger query.</w:t>
      </w:r>
    </w:p>
    <w:p w14:paraId="00000047">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684"/>
          <w:tab w:val="left" w:pos="685"/>
        </w:tabs>
        <w:spacing w:before="0" w:after="0" w:line="276" w:lineRule="auto"/>
        <w:ind w:left="450" w:right="0" w:hanging="363"/>
        <w:jc w:val="both"/>
        <w:rPr>
          <w:b/>
          <w:i w:val="0"/>
          <w:smallCaps w:val="0"/>
          <w:strike w:val="0"/>
          <w:color w:val="000000"/>
          <w:u w:val="none"/>
          <w:shd w:val="clear" w:fill="auto"/>
          <w:vertAlign w:val="baseline"/>
        </w:rPr>
      </w:pPr>
      <w:r>
        <w:rPr>
          <w:i w:val="0"/>
          <w:smallCaps w:val="0"/>
          <w:strike w:val="0"/>
          <w:color w:val="000000"/>
          <w:sz w:val="24"/>
          <w:szCs w:val="24"/>
          <w:u w:val="none"/>
          <w:shd w:val="clear" w:fill="auto"/>
          <w:vertAlign w:val="baseline"/>
          <w:rtl w:val="0"/>
        </w:rPr>
        <w:t xml:space="preserve">Used AWS services like </w:t>
      </w:r>
      <w:r>
        <w:rPr>
          <w:b/>
          <w:i w:val="0"/>
          <w:smallCaps w:val="0"/>
          <w:strike w:val="0"/>
          <w:color w:val="000000"/>
          <w:sz w:val="24"/>
          <w:szCs w:val="24"/>
          <w:u w:val="none"/>
          <w:shd w:val="clear" w:fill="auto"/>
          <w:vertAlign w:val="baseline"/>
          <w:rtl w:val="0"/>
        </w:rPr>
        <w:t>EC2</w:t>
      </w:r>
      <w:r>
        <w:rPr>
          <w:i w:val="0"/>
          <w:smallCaps w:val="0"/>
          <w:strike w:val="0"/>
          <w:color w:val="000000"/>
          <w:sz w:val="24"/>
          <w:szCs w:val="24"/>
          <w:u w:val="none"/>
          <w:shd w:val="clear" w:fill="auto"/>
          <w:vertAlign w:val="baseline"/>
          <w:rtl w:val="0"/>
        </w:rPr>
        <w:t xml:space="preserve">, </w:t>
      </w:r>
      <w:r>
        <w:rPr>
          <w:b/>
          <w:i w:val="0"/>
          <w:smallCaps w:val="0"/>
          <w:strike w:val="0"/>
          <w:color w:val="000000"/>
          <w:sz w:val="24"/>
          <w:szCs w:val="24"/>
          <w:u w:val="none"/>
          <w:shd w:val="clear" w:fill="auto"/>
          <w:vertAlign w:val="baseline"/>
          <w:rtl w:val="0"/>
        </w:rPr>
        <w:t>S3</w:t>
      </w:r>
      <w:r>
        <w:rPr>
          <w:i w:val="0"/>
          <w:smallCaps w:val="0"/>
          <w:strike w:val="0"/>
          <w:color w:val="000000"/>
          <w:sz w:val="24"/>
          <w:szCs w:val="24"/>
          <w:u w:val="none"/>
          <w:shd w:val="clear" w:fill="auto"/>
          <w:vertAlign w:val="baseline"/>
          <w:rtl w:val="0"/>
        </w:rPr>
        <w:t xml:space="preserve">, </w:t>
      </w:r>
      <w:r>
        <w:rPr>
          <w:b/>
          <w:i w:val="0"/>
          <w:smallCaps w:val="0"/>
          <w:strike w:val="0"/>
          <w:color w:val="000000"/>
          <w:sz w:val="24"/>
          <w:szCs w:val="24"/>
          <w:u w:val="none"/>
          <w:shd w:val="clear" w:fill="auto"/>
          <w:vertAlign w:val="baseline"/>
          <w:rtl w:val="0"/>
        </w:rPr>
        <w:t>CloudWatch</w:t>
      </w:r>
      <w:r>
        <w:rPr>
          <w:i w:val="0"/>
          <w:smallCaps w:val="0"/>
          <w:strike w:val="0"/>
          <w:color w:val="000000"/>
          <w:sz w:val="24"/>
          <w:szCs w:val="24"/>
          <w:u w:val="none"/>
          <w:shd w:val="clear" w:fill="auto"/>
          <w:vertAlign w:val="baseline"/>
          <w:rtl w:val="0"/>
        </w:rPr>
        <w:t xml:space="preserve">, </w:t>
      </w:r>
      <w:r>
        <w:rPr>
          <w:b/>
          <w:i w:val="0"/>
          <w:smallCaps w:val="0"/>
          <w:strike w:val="0"/>
          <w:color w:val="000000"/>
          <w:sz w:val="24"/>
          <w:szCs w:val="24"/>
          <w:u w:val="none"/>
          <w:shd w:val="clear" w:fill="auto"/>
          <w:vertAlign w:val="baseline"/>
          <w:rtl w:val="0"/>
        </w:rPr>
        <w:t>Elastic Beanstalk</w:t>
      </w:r>
      <w:r>
        <w:rPr>
          <w:i w:val="0"/>
          <w:smallCaps w:val="0"/>
          <w:strike w:val="0"/>
          <w:color w:val="000000"/>
          <w:sz w:val="24"/>
          <w:szCs w:val="24"/>
          <w:u w:val="none"/>
          <w:shd w:val="clear" w:fill="auto"/>
          <w:vertAlign w:val="baseline"/>
          <w:rtl w:val="0"/>
        </w:rPr>
        <w:t xml:space="preserve">, </w:t>
      </w:r>
      <w:r>
        <w:rPr>
          <w:b/>
          <w:i w:val="0"/>
          <w:smallCaps w:val="0"/>
          <w:strike w:val="0"/>
          <w:color w:val="000000"/>
          <w:sz w:val="24"/>
          <w:szCs w:val="24"/>
          <w:u w:val="none"/>
          <w:shd w:val="clear" w:fill="auto"/>
          <w:vertAlign w:val="baseline"/>
          <w:rtl w:val="0"/>
        </w:rPr>
        <w:t>VPC</w:t>
      </w:r>
      <w:r>
        <w:rPr>
          <w:i w:val="0"/>
          <w:smallCaps w:val="0"/>
          <w:strike w:val="0"/>
          <w:color w:val="000000"/>
          <w:sz w:val="24"/>
          <w:szCs w:val="24"/>
          <w:u w:val="none"/>
          <w:shd w:val="clear" w:fill="auto"/>
          <w:vertAlign w:val="baseline"/>
          <w:rtl w:val="0"/>
        </w:rPr>
        <w:t xml:space="preserve">, </w:t>
      </w:r>
      <w:r>
        <w:rPr>
          <w:b/>
          <w:i w:val="0"/>
          <w:smallCaps w:val="0"/>
          <w:strike w:val="0"/>
          <w:color w:val="000000"/>
          <w:sz w:val="24"/>
          <w:szCs w:val="24"/>
          <w:u w:val="none"/>
          <w:shd w:val="clear" w:fill="auto"/>
          <w:vertAlign w:val="baseline"/>
          <w:rtl w:val="0"/>
        </w:rPr>
        <w:t>SQS</w:t>
      </w:r>
      <w:r>
        <w:rPr>
          <w:i w:val="0"/>
          <w:smallCaps w:val="0"/>
          <w:strike w:val="0"/>
          <w:color w:val="000000"/>
          <w:sz w:val="24"/>
          <w:szCs w:val="24"/>
          <w:u w:val="none"/>
          <w:shd w:val="clear" w:fill="auto"/>
          <w:vertAlign w:val="baseline"/>
          <w:rtl w:val="0"/>
        </w:rPr>
        <w:t xml:space="preserve">, and </w:t>
      </w:r>
      <w:r>
        <w:rPr>
          <w:b/>
          <w:i w:val="0"/>
          <w:smallCaps w:val="0"/>
          <w:strike w:val="0"/>
          <w:color w:val="000000"/>
          <w:sz w:val="24"/>
          <w:szCs w:val="24"/>
          <w:u w:val="none"/>
          <w:shd w:val="clear" w:fill="auto"/>
          <w:vertAlign w:val="baseline"/>
          <w:rtl w:val="0"/>
        </w:rPr>
        <w:t xml:space="preserve">SNS </w:t>
      </w:r>
      <w:r>
        <w:rPr>
          <w:i w:val="0"/>
          <w:smallCaps w:val="0"/>
          <w:strike w:val="0"/>
          <w:color w:val="000000"/>
          <w:sz w:val="24"/>
          <w:szCs w:val="24"/>
          <w:u w:val="none"/>
          <w:shd w:val="clear" w:fill="auto"/>
          <w:vertAlign w:val="baseline"/>
          <w:rtl w:val="0"/>
        </w:rPr>
        <w:t>for development and cloud deployment.</w:t>
      </w:r>
    </w:p>
    <w:p w14:paraId="00000048">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684"/>
          <w:tab w:val="left" w:pos="685"/>
        </w:tabs>
        <w:spacing w:before="0" w:after="0" w:line="276" w:lineRule="auto"/>
        <w:ind w:left="450" w:right="0" w:hanging="363"/>
        <w:jc w:val="both"/>
        <w:rPr>
          <w:b w:val="0"/>
          <w:i w:val="0"/>
          <w:smallCaps w:val="0"/>
          <w:strike w:val="0"/>
          <w:color w:val="000000"/>
          <w:u w:val="none"/>
          <w:shd w:val="clear" w:fill="auto"/>
          <w:vertAlign w:val="baseline"/>
        </w:rPr>
      </w:pPr>
      <w:r>
        <w:rPr>
          <w:i w:val="0"/>
          <w:smallCaps w:val="0"/>
          <w:strike w:val="0"/>
          <w:color w:val="000000"/>
          <w:sz w:val="24"/>
          <w:szCs w:val="24"/>
          <w:u w:val="none"/>
          <w:shd w:val="clear" w:fill="auto"/>
          <w:vertAlign w:val="baseline"/>
          <w:rtl w:val="0"/>
        </w:rPr>
        <w:t xml:space="preserve">Developed several </w:t>
      </w:r>
      <w:r>
        <w:rPr>
          <w:b/>
          <w:i w:val="0"/>
          <w:smallCaps w:val="0"/>
          <w:strike w:val="0"/>
          <w:color w:val="000000"/>
          <w:sz w:val="24"/>
          <w:szCs w:val="24"/>
          <w:u w:val="none"/>
          <w:shd w:val="clear" w:fill="auto"/>
          <w:vertAlign w:val="baseline"/>
          <w:rtl w:val="0"/>
        </w:rPr>
        <w:t>RESTful</w:t>
      </w:r>
      <w:r>
        <w:rPr>
          <w:i w:val="0"/>
          <w:smallCaps w:val="0"/>
          <w:strike w:val="0"/>
          <w:color w:val="000000"/>
          <w:sz w:val="24"/>
          <w:szCs w:val="24"/>
          <w:u w:val="none"/>
          <w:shd w:val="clear" w:fill="auto"/>
          <w:vertAlign w:val="baseline"/>
          <w:rtl w:val="0"/>
        </w:rPr>
        <w:t xml:space="preserve"> API web services that produce both XML and JSON to perform tasks, leveraged by both web and mobile applications.</w:t>
      </w:r>
    </w:p>
    <w:p w14:paraId="00000049">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684"/>
          <w:tab w:val="left" w:pos="685"/>
        </w:tabs>
        <w:spacing w:before="0" w:after="0" w:line="276" w:lineRule="auto"/>
        <w:ind w:left="450" w:right="0" w:hanging="363"/>
        <w:jc w:val="both"/>
        <w:rPr>
          <w:b/>
          <w:i w:val="0"/>
          <w:smallCaps w:val="0"/>
          <w:strike w:val="0"/>
          <w:color w:val="000000"/>
          <w:u w:val="none"/>
          <w:shd w:val="clear" w:fill="auto"/>
          <w:vertAlign w:val="baseline"/>
        </w:rPr>
      </w:pPr>
      <w:r>
        <w:rPr>
          <w:i w:val="0"/>
          <w:smallCaps w:val="0"/>
          <w:strike w:val="0"/>
          <w:color w:val="000000"/>
          <w:sz w:val="24"/>
          <w:szCs w:val="24"/>
          <w:u w:val="none"/>
          <w:shd w:val="clear" w:fill="auto"/>
          <w:vertAlign w:val="baseline"/>
          <w:rtl w:val="0"/>
        </w:rPr>
        <w:t xml:space="preserve">Working with </w:t>
      </w:r>
      <w:r>
        <w:rPr>
          <w:b/>
          <w:i w:val="0"/>
          <w:smallCaps w:val="0"/>
          <w:strike w:val="0"/>
          <w:color w:val="000000"/>
          <w:sz w:val="24"/>
          <w:szCs w:val="24"/>
          <w:u w:val="none"/>
          <w:shd w:val="clear" w:fill="auto"/>
          <w:vertAlign w:val="baseline"/>
          <w:rtl w:val="0"/>
        </w:rPr>
        <w:t xml:space="preserve">Kubernetes, and Helm Charts </w:t>
      </w:r>
      <w:r>
        <w:rPr>
          <w:i w:val="0"/>
          <w:smallCaps w:val="0"/>
          <w:strike w:val="0"/>
          <w:color w:val="000000"/>
          <w:sz w:val="24"/>
          <w:szCs w:val="24"/>
          <w:u w:val="none"/>
          <w:shd w:val="clear" w:fill="auto"/>
          <w:vertAlign w:val="baseline"/>
          <w:rtl w:val="0"/>
        </w:rPr>
        <w:t xml:space="preserve">to deploy the application or microservices and configuring the application-related keys in </w:t>
      </w:r>
      <w:r>
        <w:rPr>
          <w:b/>
          <w:i w:val="0"/>
          <w:smallCaps w:val="0"/>
          <w:strike w:val="0"/>
          <w:color w:val="000000"/>
          <w:sz w:val="24"/>
          <w:szCs w:val="24"/>
          <w:u w:val="none"/>
          <w:shd w:val="clear" w:fill="auto"/>
          <w:vertAlign w:val="baseline"/>
          <w:rtl w:val="0"/>
        </w:rPr>
        <w:t xml:space="preserve">Secrets </w:t>
      </w:r>
      <w:r>
        <w:rPr>
          <w:i w:val="0"/>
          <w:smallCaps w:val="0"/>
          <w:strike w:val="0"/>
          <w:color w:val="000000"/>
          <w:sz w:val="24"/>
          <w:szCs w:val="24"/>
          <w:u w:val="none"/>
          <w:shd w:val="clear" w:fill="auto"/>
          <w:vertAlign w:val="baseline"/>
          <w:rtl w:val="0"/>
        </w:rPr>
        <w:t xml:space="preserve">and </w:t>
      </w:r>
      <w:r>
        <w:rPr>
          <w:b/>
          <w:i w:val="0"/>
          <w:smallCaps w:val="0"/>
          <w:strike w:val="0"/>
          <w:color w:val="000000"/>
          <w:sz w:val="24"/>
          <w:szCs w:val="24"/>
          <w:u w:val="none"/>
          <w:shd w:val="clear" w:fill="auto"/>
          <w:vertAlign w:val="baseline"/>
          <w:rtl w:val="0"/>
        </w:rPr>
        <w:t>Config Maps</w:t>
      </w:r>
      <w:r>
        <w:rPr>
          <w:i w:val="0"/>
          <w:smallCaps w:val="0"/>
          <w:strike w:val="0"/>
          <w:color w:val="000000"/>
          <w:sz w:val="24"/>
          <w:szCs w:val="24"/>
          <w:u w:val="none"/>
          <w:shd w:val="clear" w:fill="auto"/>
          <w:vertAlign w:val="baseline"/>
          <w:rtl w:val="0"/>
        </w:rPr>
        <w:t>.</w:t>
      </w:r>
    </w:p>
    <w:p w14:paraId="0000004A">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684"/>
          <w:tab w:val="left" w:pos="685"/>
        </w:tabs>
        <w:spacing w:before="0" w:after="0" w:line="276" w:lineRule="auto"/>
        <w:ind w:left="450" w:right="0" w:hanging="363"/>
        <w:jc w:val="both"/>
        <w:rPr>
          <w:b/>
          <w:i w:val="0"/>
          <w:smallCaps w:val="0"/>
          <w:strike w:val="0"/>
          <w:color w:val="000000"/>
          <w:u w:val="none"/>
          <w:shd w:val="clear" w:fill="auto"/>
          <w:vertAlign w:val="baseline"/>
        </w:rPr>
      </w:pPr>
      <w:r>
        <w:rPr>
          <w:i w:val="0"/>
          <w:smallCaps w:val="0"/>
          <w:strike w:val="0"/>
          <w:color w:val="000000"/>
          <w:sz w:val="24"/>
          <w:szCs w:val="24"/>
          <w:u w:val="none"/>
          <w:shd w:val="clear" w:fill="auto"/>
          <w:vertAlign w:val="baseline"/>
          <w:rtl w:val="0"/>
        </w:rPr>
        <w:t xml:space="preserve">Implemented </w:t>
      </w:r>
      <w:r>
        <w:rPr>
          <w:b/>
          <w:i w:val="0"/>
          <w:smallCaps w:val="0"/>
          <w:strike w:val="0"/>
          <w:color w:val="000000"/>
          <w:sz w:val="24"/>
          <w:szCs w:val="24"/>
          <w:u w:val="none"/>
          <w:shd w:val="clear" w:fill="auto"/>
          <w:vertAlign w:val="baseline"/>
          <w:rtl w:val="0"/>
        </w:rPr>
        <w:t xml:space="preserve">Log4J </w:t>
      </w:r>
      <w:r>
        <w:rPr>
          <w:i w:val="0"/>
          <w:smallCaps w:val="0"/>
          <w:strike w:val="0"/>
          <w:color w:val="000000"/>
          <w:sz w:val="24"/>
          <w:szCs w:val="24"/>
          <w:u w:val="none"/>
          <w:shd w:val="clear" w:fill="auto"/>
          <w:vertAlign w:val="baseline"/>
          <w:rtl w:val="0"/>
        </w:rPr>
        <w:t>for logging and monitoring application logs and exceptions.</w:t>
      </w:r>
    </w:p>
    <w:p w14:paraId="0000004B">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684"/>
          <w:tab w:val="left" w:pos="685"/>
        </w:tabs>
        <w:spacing w:before="0" w:after="0" w:line="276" w:lineRule="auto"/>
        <w:ind w:left="450" w:right="0" w:hanging="363"/>
        <w:jc w:val="both"/>
        <w:rPr>
          <w:b/>
          <w:i w:val="0"/>
          <w:smallCaps w:val="0"/>
          <w:strike w:val="0"/>
          <w:color w:val="000000"/>
          <w:u w:val="none"/>
          <w:shd w:val="clear" w:fill="auto"/>
          <w:vertAlign w:val="baseline"/>
        </w:rPr>
      </w:pPr>
      <w:r>
        <w:rPr>
          <w:i w:val="0"/>
          <w:smallCaps w:val="0"/>
          <w:strike w:val="0"/>
          <w:color w:val="000000"/>
          <w:sz w:val="24"/>
          <w:szCs w:val="24"/>
          <w:u w:val="none"/>
          <w:shd w:val="clear" w:fill="auto"/>
          <w:vertAlign w:val="baseline"/>
          <w:rtl w:val="0"/>
        </w:rPr>
        <w:t xml:space="preserve">Worked with containerization technologies like </w:t>
      </w:r>
      <w:r>
        <w:rPr>
          <w:b/>
          <w:i w:val="0"/>
          <w:smallCaps w:val="0"/>
          <w:strike w:val="0"/>
          <w:color w:val="000000"/>
          <w:sz w:val="24"/>
          <w:szCs w:val="24"/>
          <w:u w:val="none"/>
          <w:shd w:val="clear" w:fill="auto"/>
          <w:vertAlign w:val="baseline"/>
          <w:rtl w:val="0"/>
        </w:rPr>
        <w:t xml:space="preserve">Docker </w:t>
      </w:r>
      <w:r>
        <w:rPr>
          <w:i w:val="0"/>
          <w:smallCaps w:val="0"/>
          <w:strike w:val="0"/>
          <w:color w:val="000000"/>
          <w:sz w:val="24"/>
          <w:szCs w:val="24"/>
          <w:u w:val="none"/>
          <w:shd w:val="clear" w:fill="auto"/>
          <w:vertAlign w:val="baseline"/>
          <w:rtl w:val="0"/>
        </w:rPr>
        <w:t xml:space="preserve">and container orchestration using </w:t>
      </w:r>
      <w:r>
        <w:rPr>
          <w:b/>
          <w:i w:val="0"/>
          <w:smallCaps w:val="0"/>
          <w:strike w:val="0"/>
          <w:color w:val="000000"/>
          <w:sz w:val="24"/>
          <w:szCs w:val="24"/>
          <w:u w:val="none"/>
          <w:shd w:val="clear" w:fill="auto"/>
          <w:vertAlign w:val="baseline"/>
          <w:rtl w:val="0"/>
        </w:rPr>
        <w:t>Kubernetes.</w:t>
      </w:r>
      <w:r>
        <w:rPr>
          <w:i w:val="0"/>
          <w:smallCaps w:val="0"/>
          <w:strike w:val="0"/>
          <w:color w:val="000000"/>
          <w:sz w:val="24"/>
          <w:szCs w:val="24"/>
          <w:highlight w:val="white"/>
          <w:u w:val="none"/>
          <w:vertAlign w:val="baseline"/>
          <w:rtl w:val="0"/>
        </w:rPr>
        <w:t> </w:t>
      </w:r>
    </w:p>
    <w:p w14:paraId="0000004C">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684"/>
          <w:tab w:val="left" w:pos="685"/>
        </w:tabs>
        <w:spacing w:before="0" w:after="0" w:line="276" w:lineRule="auto"/>
        <w:ind w:left="450" w:right="0" w:hanging="363"/>
        <w:jc w:val="both"/>
        <w:rPr>
          <w:b w:val="0"/>
          <w:i w:val="0"/>
          <w:smallCaps w:val="0"/>
          <w:strike w:val="0"/>
          <w:color w:val="000000"/>
          <w:u w:val="none"/>
          <w:shd w:val="clear" w:fill="auto"/>
          <w:vertAlign w:val="baseline"/>
        </w:rPr>
      </w:pPr>
      <w:r>
        <w:rPr>
          <w:i w:val="0"/>
          <w:smallCaps w:val="0"/>
          <w:strike w:val="0"/>
          <w:color w:val="000000"/>
          <w:sz w:val="24"/>
          <w:szCs w:val="24"/>
          <w:u w:val="none"/>
          <w:shd w:val="clear" w:fill="auto"/>
          <w:vertAlign w:val="baseline"/>
          <w:rtl w:val="0"/>
        </w:rPr>
        <w:t xml:space="preserve">Administered and deployed applications into WebSphere Application Server. Set up CI/CD pipeline process for the application using </w:t>
      </w:r>
      <w:r>
        <w:rPr>
          <w:b/>
          <w:i w:val="0"/>
          <w:smallCaps w:val="0"/>
          <w:strike w:val="0"/>
          <w:color w:val="000000"/>
          <w:sz w:val="24"/>
          <w:szCs w:val="24"/>
          <w:u w:val="none"/>
          <w:shd w:val="clear" w:fill="auto"/>
          <w:vertAlign w:val="baseline"/>
          <w:rtl w:val="0"/>
        </w:rPr>
        <w:t>Jenkins.</w:t>
      </w:r>
    </w:p>
    <w:p w14:paraId="0000004D">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684"/>
          <w:tab w:val="left" w:pos="685"/>
        </w:tabs>
        <w:spacing w:before="0" w:after="0" w:line="276" w:lineRule="auto"/>
        <w:ind w:left="450" w:right="0" w:hanging="363"/>
        <w:jc w:val="both"/>
        <w:rPr>
          <w:b/>
          <w:i w:val="0"/>
          <w:smallCaps w:val="0"/>
          <w:strike w:val="0"/>
          <w:color w:val="000000"/>
          <w:u w:val="none"/>
          <w:shd w:val="clear" w:fill="auto"/>
          <w:vertAlign w:val="baseline"/>
        </w:rPr>
      </w:pPr>
      <w:r>
        <w:rPr>
          <w:i w:val="0"/>
          <w:smallCaps w:val="0"/>
          <w:strike w:val="0"/>
          <w:color w:val="000000"/>
          <w:sz w:val="24"/>
          <w:szCs w:val="24"/>
          <w:u w:val="none"/>
          <w:shd w:val="clear" w:fill="auto"/>
          <w:vertAlign w:val="baseline"/>
          <w:rtl w:val="0"/>
        </w:rPr>
        <w:t xml:space="preserve">Deploy applications on the </w:t>
      </w:r>
      <w:r>
        <w:rPr>
          <w:b/>
          <w:i w:val="0"/>
          <w:smallCaps w:val="0"/>
          <w:strike w:val="0"/>
          <w:color w:val="000000"/>
          <w:sz w:val="24"/>
          <w:szCs w:val="24"/>
          <w:u w:val="none"/>
          <w:shd w:val="clear" w:fill="auto"/>
          <w:vertAlign w:val="baseline"/>
          <w:rtl w:val="0"/>
        </w:rPr>
        <w:t xml:space="preserve">Tomcat application server </w:t>
      </w:r>
      <w:r>
        <w:rPr>
          <w:i w:val="0"/>
          <w:smallCaps w:val="0"/>
          <w:strike w:val="0"/>
          <w:color w:val="000000"/>
          <w:sz w:val="24"/>
          <w:szCs w:val="24"/>
          <w:u w:val="none"/>
          <w:shd w:val="clear" w:fill="auto"/>
          <w:vertAlign w:val="baseline"/>
          <w:rtl w:val="0"/>
        </w:rPr>
        <w:t>and ensure proper configuration and management.</w:t>
      </w:r>
    </w:p>
    <w:p w14:paraId="0000004E">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684"/>
          <w:tab w:val="left" w:pos="685"/>
        </w:tabs>
        <w:spacing w:before="0" w:after="0" w:line="276" w:lineRule="auto"/>
        <w:ind w:left="450" w:right="0" w:hanging="363"/>
        <w:jc w:val="both"/>
        <w:rPr>
          <w:b/>
          <w:i w:val="0"/>
          <w:smallCaps w:val="0"/>
          <w:strike w:val="0"/>
          <w:color w:val="000000"/>
          <w:u w:val="none"/>
          <w:shd w:val="clear" w:fill="auto"/>
          <w:vertAlign w:val="baseline"/>
        </w:rPr>
      </w:pPr>
      <w:r>
        <w:rPr>
          <w:i w:val="0"/>
          <w:smallCaps w:val="0"/>
          <w:strike w:val="0"/>
          <w:color w:val="000000"/>
          <w:sz w:val="24"/>
          <w:szCs w:val="24"/>
          <w:u w:val="none"/>
          <w:shd w:val="clear" w:fill="auto"/>
          <w:vertAlign w:val="baseline"/>
          <w:rtl w:val="0"/>
        </w:rPr>
        <w:t xml:space="preserve">Utilize </w:t>
      </w:r>
      <w:r>
        <w:rPr>
          <w:b/>
          <w:i w:val="0"/>
          <w:smallCaps w:val="0"/>
          <w:strike w:val="0"/>
          <w:color w:val="000000"/>
          <w:sz w:val="24"/>
          <w:szCs w:val="24"/>
          <w:u w:val="none"/>
          <w:shd w:val="clear" w:fill="auto"/>
          <w:vertAlign w:val="baseline"/>
          <w:rtl w:val="0"/>
        </w:rPr>
        <w:t xml:space="preserve">JIRA </w:t>
      </w:r>
      <w:r>
        <w:rPr>
          <w:i w:val="0"/>
          <w:smallCaps w:val="0"/>
          <w:strike w:val="0"/>
          <w:color w:val="000000"/>
          <w:sz w:val="24"/>
          <w:szCs w:val="24"/>
          <w:u w:val="none"/>
          <w:shd w:val="clear" w:fill="auto"/>
          <w:vertAlign w:val="baseline"/>
          <w:rtl w:val="0"/>
        </w:rPr>
        <w:t>for project management and issue tracking.</w:t>
      </w:r>
    </w:p>
    <w:p w14:paraId="0000004F">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684"/>
          <w:tab w:val="left" w:pos="685"/>
        </w:tabs>
        <w:spacing w:before="0" w:after="0" w:line="276" w:lineRule="auto"/>
        <w:ind w:left="450" w:right="0" w:hanging="363"/>
        <w:jc w:val="both"/>
        <w:rPr>
          <w:b/>
          <w:i w:val="0"/>
          <w:smallCaps w:val="0"/>
          <w:strike w:val="0"/>
          <w:color w:val="000000"/>
          <w:u w:val="none"/>
          <w:shd w:val="clear" w:fill="auto"/>
          <w:vertAlign w:val="baseline"/>
        </w:rPr>
      </w:pPr>
      <w:r>
        <w:rPr>
          <w:i w:val="0"/>
          <w:smallCaps w:val="0"/>
          <w:strike w:val="0"/>
          <w:color w:val="000000"/>
          <w:sz w:val="24"/>
          <w:szCs w:val="24"/>
          <w:u w:val="none"/>
          <w:shd w:val="clear" w:fill="auto"/>
          <w:vertAlign w:val="baseline"/>
          <w:rtl w:val="0"/>
        </w:rPr>
        <w:t xml:space="preserve">Write comprehensive unit tests using </w:t>
      </w:r>
      <w:r>
        <w:rPr>
          <w:b/>
          <w:i w:val="0"/>
          <w:smallCaps w:val="0"/>
          <w:strike w:val="0"/>
          <w:color w:val="000000"/>
          <w:sz w:val="24"/>
          <w:szCs w:val="24"/>
          <w:u w:val="none"/>
          <w:shd w:val="clear" w:fill="auto"/>
          <w:vertAlign w:val="baseline"/>
          <w:rtl w:val="0"/>
        </w:rPr>
        <w:t xml:space="preserve">JUnit </w:t>
      </w:r>
      <w:r>
        <w:rPr>
          <w:i w:val="0"/>
          <w:smallCaps w:val="0"/>
          <w:strike w:val="0"/>
          <w:color w:val="000000"/>
          <w:sz w:val="24"/>
          <w:szCs w:val="24"/>
          <w:u w:val="none"/>
          <w:shd w:val="clear" w:fill="auto"/>
          <w:vertAlign w:val="baseline"/>
          <w:rtl w:val="0"/>
        </w:rPr>
        <w:t xml:space="preserve">and follow </w:t>
      </w:r>
      <w:r>
        <w:rPr>
          <w:b/>
          <w:i w:val="0"/>
          <w:smallCaps w:val="0"/>
          <w:strike w:val="0"/>
          <w:color w:val="000000"/>
          <w:sz w:val="24"/>
          <w:szCs w:val="24"/>
          <w:u w:val="none"/>
          <w:shd w:val="clear" w:fill="auto"/>
          <w:vertAlign w:val="baseline"/>
          <w:rtl w:val="0"/>
        </w:rPr>
        <w:t xml:space="preserve">Test-Driven Development </w:t>
      </w:r>
      <w:r>
        <w:rPr>
          <w:i w:val="0"/>
          <w:smallCaps w:val="0"/>
          <w:strike w:val="0"/>
          <w:color w:val="000000"/>
          <w:sz w:val="24"/>
          <w:szCs w:val="24"/>
          <w:u w:val="none"/>
          <w:shd w:val="clear" w:fill="auto"/>
          <w:vertAlign w:val="baseline"/>
          <w:rtl w:val="0"/>
        </w:rPr>
        <w:t xml:space="preserve">(TDD) and </w:t>
      </w:r>
      <w:r>
        <w:rPr>
          <w:b/>
          <w:i w:val="0"/>
          <w:smallCaps w:val="0"/>
          <w:strike w:val="0"/>
          <w:color w:val="000000"/>
          <w:sz w:val="24"/>
          <w:szCs w:val="24"/>
          <w:u w:val="none"/>
          <w:shd w:val="clear" w:fill="auto"/>
          <w:vertAlign w:val="baseline"/>
          <w:rtl w:val="0"/>
        </w:rPr>
        <w:t>Behaviour-Driven Development (BDD)</w:t>
      </w:r>
      <w:r>
        <w:rPr>
          <w:i w:val="0"/>
          <w:smallCaps w:val="0"/>
          <w:strike w:val="0"/>
          <w:color w:val="000000"/>
          <w:sz w:val="26"/>
          <w:szCs w:val="26"/>
          <w:u w:val="none"/>
          <w:shd w:val="clear" w:fill="auto"/>
          <w:vertAlign w:val="baseline"/>
          <w:rtl w:val="0"/>
        </w:rPr>
        <w:t xml:space="preserve"> </w:t>
      </w:r>
      <w:r>
        <w:rPr>
          <w:i w:val="0"/>
          <w:smallCaps w:val="0"/>
          <w:strike w:val="0"/>
          <w:color w:val="000000"/>
          <w:sz w:val="24"/>
          <w:szCs w:val="24"/>
          <w:u w:val="none"/>
          <w:shd w:val="clear" w:fill="auto"/>
          <w:vertAlign w:val="baseline"/>
          <w:rtl w:val="0"/>
        </w:rPr>
        <w:t>principles.</w:t>
      </w:r>
    </w:p>
    <w:p w14:paraId="00000050">
      <w:pPr>
        <w:tabs>
          <w:tab w:val="left" w:pos="684"/>
          <w:tab w:val="left" w:pos="685"/>
        </w:tabs>
        <w:spacing w:line="276" w:lineRule="auto"/>
        <w:ind w:left="87" w:firstLine="0"/>
        <w:jc w:val="both"/>
        <w:rPr>
          <w:b/>
          <w:sz w:val="24"/>
          <w:szCs w:val="24"/>
        </w:rPr>
      </w:pPr>
    </w:p>
    <w:p w14:paraId="00000051">
      <w:pPr>
        <w:tabs>
          <w:tab w:val="left" w:pos="684"/>
          <w:tab w:val="left" w:pos="685"/>
        </w:tabs>
        <w:spacing w:line="276" w:lineRule="auto"/>
        <w:ind w:left="87" w:firstLine="0"/>
        <w:jc w:val="both"/>
        <w:rPr>
          <w:sz w:val="24"/>
          <w:szCs w:val="24"/>
        </w:rPr>
      </w:pPr>
      <w:r>
        <w:rPr>
          <w:b/>
          <w:sz w:val="24"/>
          <w:szCs w:val="24"/>
          <w:rtl w:val="0"/>
        </w:rPr>
        <w:t xml:space="preserve">Environment: </w:t>
      </w:r>
      <w:r>
        <w:rPr>
          <w:sz w:val="24"/>
          <w:szCs w:val="24"/>
          <w:rtl w:val="0"/>
        </w:rPr>
        <w:t>Java, J2EE, Spring Core, Spring Boot, Hibernate, Spring MVC, REST, SOAP, Microservices, JavaScript, HTML5, CSS, Angular, Node JS, jQuery, Bootstrap, XML, JSON, MySQL, AWS, Jenkins, Eclipse, Log4J, JSON, Maven, GitHub, Docker, Kubernetes, Tomcat, JIRA, JUnit.</w:t>
      </w:r>
    </w:p>
    <w:p w14:paraId="0000005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88" w:right="0" w:hanging="361"/>
        <w:jc w:val="both"/>
        <w:rPr>
          <w:i w:val="0"/>
          <w:smallCaps w:val="0"/>
          <w:strike w:val="0"/>
          <w:color w:val="000000"/>
          <w:sz w:val="24"/>
          <w:szCs w:val="24"/>
          <w:u w:val="none"/>
          <w:shd w:val="clear" w:fill="auto"/>
          <w:vertAlign w:val="baseline"/>
        </w:rPr>
      </w:pPr>
    </w:p>
    <w:p w14:paraId="00000053">
      <w:pPr>
        <w:rPr>
          <w:b/>
        </w:rPr>
      </w:pPr>
      <w:r>
        <w:rPr>
          <w:b/>
          <w:sz w:val="24"/>
          <w:szCs w:val="24"/>
          <w:rtl w:val="0"/>
        </w:rPr>
        <w:t xml:space="preserve">Accenture - Hyderabad, India | 06/2020 - 08/2021 </w:t>
      </w:r>
      <w:r>
        <w:rPr>
          <w:b/>
          <w:rtl w:val="0"/>
        </w:rPr>
        <w:t xml:space="preserve"> </w:t>
      </w:r>
    </w:p>
    <w:p w14:paraId="00000054">
      <w:pPr>
        <w:rPr>
          <w:b/>
          <w:sz w:val="24"/>
          <w:szCs w:val="24"/>
        </w:rPr>
      </w:pPr>
      <w:r>
        <w:rPr>
          <w:b/>
          <w:sz w:val="24"/>
          <w:szCs w:val="24"/>
          <w:rtl w:val="0"/>
        </w:rPr>
        <w:t xml:space="preserve">Role: Java Developer       </w:t>
      </w:r>
    </w:p>
    <w:p w14:paraId="00000055">
      <w:pPr>
        <w:rPr>
          <w:b/>
          <w:sz w:val="24"/>
          <w:szCs w:val="24"/>
        </w:rPr>
      </w:pPr>
      <w:r>
        <w:rPr>
          <w:b/>
          <w:sz w:val="24"/>
          <w:szCs w:val="24"/>
          <w:rtl w:val="0"/>
        </w:rPr>
        <w:t>Responsibilities:</w:t>
      </w:r>
    </w:p>
    <w:p w14:paraId="0000005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 w:after="0" w:line="276" w:lineRule="auto"/>
        <w:ind w:left="0" w:right="0" w:firstLine="0"/>
        <w:jc w:val="both"/>
        <w:rPr>
          <w:i w:val="0"/>
          <w:smallCaps w:val="0"/>
          <w:strike w:val="0"/>
          <w:color w:val="000000"/>
          <w:sz w:val="24"/>
          <w:szCs w:val="24"/>
          <w:u w:val="none"/>
          <w:shd w:val="clear" w:fill="auto"/>
          <w:vertAlign w:val="baseline"/>
        </w:rPr>
      </w:pPr>
    </w:p>
    <w:p w14:paraId="00000057">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2" w:after="0" w:line="276" w:lineRule="auto"/>
        <w:ind w:left="450" w:right="0" w:hanging="360"/>
        <w:jc w:val="both"/>
        <w:rPr>
          <w:rFonts w:ascii="Cambria" w:hAnsi="Cambria" w:eastAsia="Cambria" w:cs="Cambria"/>
          <w:i w:val="0"/>
          <w:smallCaps w:val="0"/>
          <w:strike w:val="0"/>
          <w:color w:val="000000"/>
          <w:shd w:val="clear" w:fill="auto"/>
          <w:vertAlign w:val="baseline"/>
        </w:rPr>
      </w:pPr>
      <w:r>
        <w:rPr>
          <w:i w:val="0"/>
          <w:smallCaps w:val="0"/>
          <w:strike w:val="0"/>
          <w:color w:val="000000"/>
          <w:sz w:val="24"/>
          <w:szCs w:val="24"/>
          <w:u w:val="none"/>
          <w:shd w:val="clear" w:fill="auto"/>
          <w:vertAlign w:val="baseline"/>
          <w:rtl w:val="0"/>
        </w:rPr>
        <w:t>Well-versed with Core Java concepts like Collections, Multithreading, Serialization, Java Beans, and Network programming.</w:t>
      </w:r>
    </w:p>
    <w:p w14:paraId="00000058">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2" w:after="0" w:line="276" w:lineRule="auto"/>
        <w:ind w:left="450" w:right="0" w:hanging="360"/>
        <w:jc w:val="both"/>
        <w:rPr>
          <w:rFonts w:ascii="Cambria" w:hAnsi="Cambria" w:eastAsia="Cambria" w:cs="Cambria"/>
          <w:i w:val="0"/>
          <w:smallCaps w:val="0"/>
          <w:strike w:val="0"/>
          <w:color w:val="000000"/>
          <w:shd w:val="clear" w:fill="auto"/>
          <w:vertAlign w:val="baseline"/>
        </w:rPr>
      </w:pPr>
      <w:r>
        <w:rPr>
          <w:i w:val="0"/>
          <w:smallCaps w:val="0"/>
          <w:strike w:val="0"/>
          <w:color w:val="000000"/>
          <w:sz w:val="24"/>
          <w:szCs w:val="24"/>
          <w:u w:val="none"/>
          <w:shd w:val="clear" w:fill="auto"/>
          <w:vertAlign w:val="baseline"/>
          <w:rtl w:val="0"/>
        </w:rPr>
        <w:t>Proficient in designing, developing, and deploying enterprise-level applications using Java 2 Enterprise Edition (J2EE) technologies.</w:t>
      </w:r>
    </w:p>
    <w:p w14:paraId="00000059">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2" w:after="0" w:line="276" w:lineRule="auto"/>
        <w:ind w:left="450" w:right="0" w:hanging="360"/>
        <w:jc w:val="both"/>
        <w:rPr>
          <w:b w:val="0"/>
          <w:i w:val="0"/>
          <w:smallCaps w:val="0"/>
          <w:strike w:val="0"/>
          <w:color w:val="000000"/>
          <w:u w:val="none"/>
          <w:shd w:val="clear" w:fill="auto"/>
          <w:vertAlign w:val="baseline"/>
        </w:rPr>
      </w:pPr>
      <w:r>
        <w:rPr>
          <w:i w:val="0"/>
          <w:smallCaps w:val="0"/>
          <w:strike w:val="0"/>
          <w:color w:val="000000"/>
          <w:sz w:val="24"/>
          <w:szCs w:val="24"/>
          <w:u w:val="none"/>
          <w:shd w:val="clear" w:fill="auto"/>
          <w:vertAlign w:val="baseline"/>
          <w:rtl w:val="0"/>
        </w:rPr>
        <w:t xml:space="preserve">Utilized the </w:t>
      </w:r>
      <w:r>
        <w:rPr>
          <w:b/>
          <w:i w:val="0"/>
          <w:smallCaps w:val="0"/>
          <w:strike w:val="0"/>
          <w:color w:val="000000"/>
          <w:sz w:val="24"/>
          <w:szCs w:val="24"/>
          <w:u w:val="none"/>
          <w:shd w:val="clear" w:fill="auto"/>
          <w:vertAlign w:val="baseline"/>
          <w:rtl w:val="0"/>
        </w:rPr>
        <w:t xml:space="preserve">Spring MVC Framework </w:t>
      </w:r>
      <w:r>
        <w:rPr>
          <w:i w:val="0"/>
          <w:smallCaps w:val="0"/>
          <w:strike w:val="0"/>
          <w:color w:val="000000"/>
          <w:sz w:val="24"/>
          <w:szCs w:val="24"/>
          <w:u w:val="none"/>
          <w:shd w:val="clear" w:fill="auto"/>
          <w:vertAlign w:val="baseline"/>
          <w:rtl w:val="0"/>
        </w:rPr>
        <w:t>for efficient project development.</w:t>
      </w:r>
    </w:p>
    <w:p w14:paraId="0000005A">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2" w:after="0" w:line="276" w:lineRule="auto"/>
        <w:ind w:left="450" w:right="0" w:hanging="360"/>
        <w:jc w:val="both"/>
        <w:rPr>
          <w:b w:val="0"/>
          <w:i w:val="0"/>
          <w:smallCaps w:val="0"/>
          <w:strike w:val="0"/>
          <w:color w:val="000000"/>
          <w:u w:val="none"/>
          <w:shd w:val="clear" w:fill="auto"/>
          <w:vertAlign w:val="baseline"/>
        </w:rPr>
      </w:pPr>
      <w:r>
        <w:rPr>
          <w:i w:val="0"/>
          <w:smallCaps w:val="0"/>
          <w:strike w:val="0"/>
          <w:color w:val="000000"/>
          <w:sz w:val="24"/>
          <w:szCs w:val="24"/>
          <w:u w:val="none"/>
          <w:shd w:val="clear" w:fill="auto"/>
          <w:vertAlign w:val="baseline"/>
          <w:rtl w:val="0"/>
        </w:rPr>
        <w:t xml:space="preserve"> Developed code to obtain bean references within the </w:t>
      </w:r>
      <w:r>
        <w:rPr>
          <w:b/>
          <w:i w:val="0"/>
          <w:smallCaps w:val="0"/>
          <w:strike w:val="0"/>
          <w:color w:val="000000"/>
          <w:sz w:val="24"/>
          <w:szCs w:val="24"/>
          <w:u w:val="none"/>
          <w:shd w:val="clear" w:fill="auto"/>
          <w:vertAlign w:val="baseline"/>
          <w:rtl w:val="0"/>
        </w:rPr>
        <w:t xml:space="preserve">Spring </w:t>
      </w:r>
      <w:r>
        <w:rPr>
          <w:i w:val="0"/>
          <w:smallCaps w:val="0"/>
          <w:strike w:val="0"/>
          <w:color w:val="000000"/>
          <w:sz w:val="24"/>
          <w:szCs w:val="24"/>
          <w:u w:val="none"/>
          <w:shd w:val="clear" w:fill="auto"/>
          <w:vertAlign w:val="baseline"/>
          <w:rtl w:val="0"/>
        </w:rPr>
        <w:t>framework.</w:t>
      </w:r>
    </w:p>
    <w:p w14:paraId="0000005B">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2" w:after="0" w:line="276" w:lineRule="auto"/>
        <w:ind w:left="450" w:right="0" w:hanging="360"/>
        <w:jc w:val="both"/>
        <w:rPr>
          <w:b w:val="0"/>
          <w:i w:val="0"/>
          <w:smallCaps w:val="0"/>
          <w:strike w:val="0"/>
          <w:color w:val="000000"/>
          <w:u w:val="none"/>
          <w:shd w:val="clear" w:fill="auto"/>
          <w:vertAlign w:val="baseline"/>
        </w:rPr>
      </w:pPr>
      <w:r>
        <w:rPr>
          <w:i w:val="0"/>
          <w:smallCaps w:val="0"/>
          <w:strike w:val="0"/>
          <w:color w:val="000000"/>
          <w:sz w:val="24"/>
          <w:szCs w:val="24"/>
          <w:u w:val="none"/>
          <w:shd w:val="clear" w:fill="auto"/>
          <w:vertAlign w:val="baseline"/>
          <w:rtl w:val="0"/>
        </w:rPr>
        <w:t xml:space="preserve">Configured connection caches for </w:t>
      </w:r>
      <w:r>
        <w:rPr>
          <w:b/>
          <w:i w:val="0"/>
          <w:smallCaps w:val="0"/>
          <w:strike w:val="0"/>
          <w:color w:val="000000"/>
          <w:sz w:val="24"/>
          <w:szCs w:val="24"/>
          <w:u w:val="none"/>
          <w:shd w:val="clear" w:fill="auto"/>
          <w:vertAlign w:val="baseline"/>
          <w:rtl w:val="0"/>
        </w:rPr>
        <w:t xml:space="preserve">JDBC </w:t>
      </w:r>
      <w:r>
        <w:rPr>
          <w:i w:val="0"/>
          <w:smallCaps w:val="0"/>
          <w:strike w:val="0"/>
          <w:color w:val="000000"/>
          <w:sz w:val="24"/>
          <w:szCs w:val="24"/>
          <w:u w:val="none"/>
          <w:shd w:val="clear" w:fill="auto"/>
          <w:vertAlign w:val="baseline"/>
          <w:rtl w:val="0"/>
        </w:rPr>
        <w:t>connections to optimize database interactions.</w:t>
      </w:r>
    </w:p>
    <w:p w14:paraId="0000005C">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2" w:after="0" w:line="276" w:lineRule="auto"/>
        <w:ind w:left="450" w:right="0" w:hanging="360"/>
        <w:jc w:val="both"/>
        <w:rPr>
          <w:b w:val="0"/>
          <w:i w:val="0"/>
          <w:smallCaps w:val="0"/>
          <w:strike w:val="0"/>
          <w:color w:val="000000"/>
          <w:u w:val="none"/>
          <w:shd w:val="clear" w:fill="auto"/>
          <w:vertAlign w:val="baseline"/>
        </w:rPr>
      </w:pPr>
      <w:r>
        <w:rPr>
          <w:i w:val="0"/>
          <w:smallCaps w:val="0"/>
          <w:strike w:val="0"/>
          <w:color w:val="000000"/>
          <w:sz w:val="24"/>
          <w:szCs w:val="24"/>
          <w:u w:val="none"/>
          <w:shd w:val="clear" w:fill="auto"/>
          <w:vertAlign w:val="baseline"/>
          <w:rtl w:val="0"/>
        </w:rPr>
        <w:t xml:space="preserve">Created </w:t>
      </w:r>
      <w:r>
        <w:rPr>
          <w:b/>
          <w:i w:val="0"/>
          <w:smallCaps w:val="0"/>
          <w:strike w:val="0"/>
          <w:color w:val="000000"/>
          <w:sz w:val="24"/>
          <w:szCs w:val="24"/>
          <w:u w:val="none"/>
          <w:shd w:val="clear" w:fill="auto"/>
          <w:vertAlign w:val="baseline"/>
          <w:rtl w:val="0"/>
        </w:rPr>
        <w:t xml:space="preserve">JSPs </w:t>
      </w:r>
      <w:r>
        <w:rPr>
          <w:i w:val="0"/>
          <w:smallCaps w:val="0"/>
          <w:strike w:val="0"/>
          <w:color w:val="000000"/>
          <w:sz w:val="24"/>
          <w:szCs w:val="24"/>
          <w:u w:val="none"/>
          <w:shd w:val="clear" w:fill="auto"/>
          <w:vertAlign w:val="baseline"/>
          <w:rtl w:val="0"/>
        </w:rPr>
        <w:t>to enhance the application's user interface.</w:t>
      </w:r>
    </w:p>
    <w:p w14:paraId="0000005D">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2" w:after="0" w:line="276" w:lineRule="auto"/>
        <w:ind w:left="450" w:right="0" w:hanging="360"/>
        <w:jc w:val="both"/>
        <w:rPr>
          <w:b w:val="0"/>
          <w:i w:val="0"/>
          <w:smallCaps w:val="0"/>
          <w:strike w:val="0"/>
          <w:color w:val="000000"/>
          <w:u w:val="none"/>
          <w:shd w:val="clear" w:fill="auto"/>
          <w:vertAlign w:val="baseline"/>
        </w:rPr>
      </w:pPr>
      <w:r>
        <w:rPr>
          <w:i w:val="0"/>
          <w:smallCaps w:val="0"/>
          <w:strike w:val="0"/>
          <w:color w:val="000000"/>
          <w:sz w:val="24"/>
          <w:szCs w:val="24"/>
          <w:u w:val="none"/>
          <w:shd w:val="clear" w:fill="auto"/>
          <w:vertAlign w:val="baseline"/>
          <w:rtl w:val="0"/>
        </w:rPr>
        <w:t xml:space="preserve">Proficient in designing and implementing </w:t>
      </w:r>
      <w:r>
        <w:rPr>
          <w:b/>
          <w:i w:val="0"/>
          <w:smallCaps w:val="0"/>
          <w:strike w:val="0"/>
          <w:color w:val="000000"/>
          <w:sz w:val="24"/>
          <w:szCs w:val="24"/>
          <w:u w:val="none"/>
          <w:shd w:val="clear" w:fill="auto"/>
          <w:vertAlign w:val="baseline"/>
          <w:rtl w:val="0"/>
        </w:rPr>
        <w:t>Oracle</w:t>
      </w:r>
      <w:r>
        <w:rPr>
          <w:i w:val="0"/>
          <w:smallCaps w:val="0"/>
          <w:strike w:val="0"/>
          <w:color w:val="000000"/>
          <w:sz w:val="24"/>
          <w:szCs w:val="24"/>
          <w:u w:val="none"/>
          <w:shd w:val="clear" w:fill="auto"/>
          <w:vertAlign w:val="baseline"/>
          <w:rtl w:val="0"/>
        </w:rPr>
        <w:t xml:space="preserve"> database solutions to meet business requirements.</w:t>
      </w:r>
    </w:p>
    <w:p w14:paraId="0000005E">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788"/>
          <w:tab w:val="left" w:pos="789"/>
        </w:tabs>
        <w:spacing w:before="1" w:after="0" w:line="276" w:lineRule="auto"/>
        <w:ind w:left="450" w:right="0" w:hanging="360"/>
        <w:jc w:val="both"/>
        <w:rPr>
          <w:b w:val="0"/>
          <w:i w:val="0"/>
          <w:smallCaps w:val="0"/>
          <w:strike w:val="0"/>
          <w:color w:val="000000"/>
          <w:u w:val="none"/>
          <w:shd w:val="clear" w:fill="auto"/>
          <w:vertAlign w:val="baseline"/>
        </w:rPr>
      </w:pPr>
      <w:r>
        <w:rPr>
          <w:i w:val="0"/>
          <w:smallCaps w:val="0"/>
          <w:strike w:val="0"/>
          <w:color w:val="000000"/>
          <w:sz w:val="26"/>
          <w:szCs w:val="26"/>
          <w:u w:val="none"/>
          <w:shd w:val="clear" w:fill="auto"/>
          <w:vertAlign w:val="baseline"/>
          <w:rtl w:val="0"/>
        </w:rPr>
        <w:t xml:space="preserve">Developed and maintained automated test suites using Cucumber, Gherkin, and Java for </w:t>
      </w:r>
      <w:r>
        <w:rPr>
          <w:b/>
          <w:i w:val="0"/>
          <w:smallCaps w:val="0"/>
          <w:strike w:val="0"/>
          <w:color w:val="000000"/>
          <w:sz w:val="26"/>
          <w:szCs w:val="26"/>
          <w:u w:val="none"/>
          <w:shd w:val="clear" w:fill="auto"/>
          <w:vertAlign w:val="baseline"/>
          <w:rtl w:val="0"/>
        </w:rPr>
        <w:t>BDD</w:t>
      </w:r>
      <w:r>
        <w:rPr>
          <w:i w:val="0"/>
          <w:smallCaps w:val="0"/>
          <w:strike w:val="0"/>
          <w:color w:val="000000"/>
          <w:sz w:val="26"/>
          <w:szCs w:val="26"/>
          <w:u w:val="none"/>
          <w:shd w:val="clear" w:fill="auto"/>
          <w:vertAlign w:val="baseline"/>
          <w:rtl w:val="0"/>
        </w:rPr>
        <w:t xml:space="preserve"> scenarios</w:t>
      </w:r>
    </w:p>
    <w:p w14:paraId="0000005F">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788"/>
          <w:tab w:val="left" w:pos="789"/>
        </w:tabs>
        <w:spacing w:before="1" w:after="0" w:line="276" w:lineRule="auto"/>
        <w:ind w:left="450" w:right="0" w:hanging="360"/>
        <w:jc w:val="both"/>
        <w:rPr>
          <w:rFonts w:ascii="Cambria" w:hAnsi="Cambria" w:eastAsia="Cambria" w:cs="Cambria"/>
          <w:i w:val="0"/>
          <w:smallCaps w:val="0"/>
          <w:strike w:val="0"/>
          <w:color w:val="000000"/>
          <w:shd w:val="clear" w:fill="auto"/>
          <w:vertAlign w:val="baseline"/>
        </w:rPr>
      </w:pPr>
      <w:r>
        <w:rPr>
          <w:i w:val="0"/>
          <w:smallCaps w:val="0"/>
          <w:strike w:val="0"/>
          <w:color w:val="000000"/>
          <w:sz w:val="24"/>
          <w:szCs w:val="24"/>
          <w:u w:val="none"/>
          <w:shd w:val="clear" w:fill="auto"/>
          <w:vertAlign w:val="baseline"/>
          <w:rtl w:val="0"/>
        </w:rPr>
        <w:t>Expertise in mapping Java objects to database tables using Hibernate annotations or XML configurations, achieving seamless data synchronization.</w:t>
      </w:r>
    </w:p>
    <w:p w14:paraId="00000060">
      <w:pPr>
        <w:tabs>
          <w:tab w:val="left" w:pos="788"/>
          <w:tab w:val="left" w:pos="789"/>
        </w:tabs>
        <w:spacing w:before="1" w:line="276" w:lineRule="auto"/>
        <w:ind w:left="90" w:firstLine="0"/>
        <w:jc w:val="both"/>
        <w:rPr>
          <w:sz w:val="24"/>
          <w:szCs w:val="24"/>
        </w:rPr>
      </w:pPr>
    </w:p>
    <w:p w14:paraId="00000061">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684"/>
          <w:tab w:val="left" w:pos="685"/>
        </w:tabs>
        <w:spacing w:before="0" w:after="0" w:line="276" w:lineRule="auto"/>
        <w:ind w:left="450" w:right="0" w:hanging="363"/>
        <w:jc w:val="both"/>
        <w:rPr>
          <w:b/>
          <w:i w:val="0"/>
          <w:smallCaps w:val="0"/>
          <w:strike w:val="0"/>
          <w:color w:val="000000"/>
          <w:u w:val="none"/>
          <w:shd w:val="clear" w:fill="auto"/>
          <w:vertAlign w:val="baseline"/>
        </w:rPr>
      </w:pPr>
      <w:r>
        <w:rPr>
          <w:i w:val="0"/>
          <w:smallCaps w:val="0"/>
          <w:strike w:val="0"/>
          <w:color w:val="000000"/>
          <w:sz w:val="24"/>
          <w:szCs w:val="24"/>
          <w:u w:val="none"/>
          <w:shd w:val="clear" w:fill="auto"/>
          <w:vertAlign w:val="baseline"/>
          <w:rtl w:val="0"/>
        </w:rPr>
        <w:t xml:space="preserve">Implemented Hibernate </w:t>
      </w:r>
      <w:r>
        <w:rPr>
          <w:b/>
          <w:i w:val="0"/>
          <w:smallCaps w:val="0"/>
          <w:strike w:val="0"/>
          <w:color w:val="000000"/>
          <w:sz w:val="24"/>
          <w:szCs w:val="24"/>
          <w:u w:val="none"/>
          <w:shd w:val="clear" w:fill="auto"/>
          <w:vertAlign w:val="baseline"/>
          <w:rtl w:val="0"/>
        </w:rPr>
        <w:t xml:space="preserve">ORM </w:t>
      </w:r>
      <w:r>
        <w:rPr>
          <w:i w:val="0"/>
          <w:smallCaps w:val="0"/>
          <w:strike w:val="0"/>
          <w:color w:val="000000"/>
          <w:sz w:val="24"/>
          <w:szCs w:val="24"/>
          <w:u w:val="none"/>
          <w:shd w:val="clear" w:fill="auto"/>
          <w:vertAlign w:val="baseline"/>
          <w:rtl w:val="0"/>
        </w:rPr>
        <w:t>for efficient data persistence and retrieval.</w:t>
      </w:r>
    </w:p>
    <w:p w14:paraId="00000062">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2" w:after="0" w:line="276" w:lineRule="auto"/>
        <w:ind w:left="450" w:right="0" w:hanging="360"/>
        <w:jc w:val="both"/>
        <w:rPr>
          <w:b w:val="0"/>
          <w:i w:val="0"/>
          <w:smallCaps w:val="0"/>
          <w:strike w:val="0"/>
          <w:color w:val="000000"/>
          <w:u w:val="none"/>
          <w:shd w:val="clear" w:fill="auto"/>
          <w:vertAlign w:val="baseline"/>
        </w:rPr>
      </w:pPr>
      <w:r>
        <w:rPr>
          <w:i w:val="0"/>
          <w:smallCaps w:val="0"/>
          <w:strike w:val="0"/>
          <w:color w:val="000000"/>
          <w:sz w:val="24"/>
          <w:szCs w:val="24"/>
          <w:u w:val="none"/>
          <w:shd w:val="clear" w:fill="auto"/>
          <w:vertAlign w:val="baseline"/>
          <w:rtl w:val="0"/>
        </w:rPr>
        <w:t xml:space="preserve">Experienced in writing complex </w:t>
      </w:r>
      <w:r>
        <w:rPr>
          <w:b/>
          <w:i w:val="0"/>
          <w:smallCaps w:val="0"/>
          <w:strike w:val="0"/>
          <w:color w:val="000000"/>
          <w:sz w:val="24"/>
          <w:szCs w:val="24"/>
          <w:u w:val="none"/>
          <w:shd w:val="clear" w:fill="auto"/>
          <w:vertAlign w:val="baseline"/>
          <w:rtl w:val="0"/>
        </w:rPr>
        <w:t>SQL</w:t>
      </w:r>
      <w:r>
        <w:rPr>
          <w:i w:val="0"/>
          <w:smallCaps w:val="0"/>
          <w:strike w:val="0"/>
          <w:color w:val="000000"/>
          <w:sz w:val="24"/>
          <w:szCs w:val="24"/>
          <w:u w:val="none"/>
          <w:shd w:val="clear" w:fill="auto"/>
          <w:vertAlign w:val="baseline"/>
          <w:rtl w:val="0"/>
        </w:rPr>
        <w:t xml:space="preserve"> queries, stored procedures, and triggers to manipulate data.</w:t>
      </w:r>
    </w:p>
    <w:p w14:paraId="00000063">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2" w:after="0" w:line="276" w:lineRule="auto"/>
        <w:ind w:left="450" w:right="0" w:hanging="360"/>
        <w:jc w:val="both"/>
        <w:rPr>
          <w:b w:val="0"/>
          <w:i w:val="0"/>
          <w:smallCaps w:val="0"/>
          <w:strike w:val="0"/>
          <w:color w:val="000000"/>
          <w:u w:val="none"/>
          <w:shd w:val="clear" w:fill="auto"/>
          <w:vertAlign w:val="baseline"/>
        </w:rPr>
      </w:pPr>
      <w:r>
        <w:rPr>
          <w:i w:val="0"/>
          <w:smallCaps w:val="0"/>
          <w:strike w:val="0"/>
          <w:color w:val="000000"/>
          <w:sz w:val="24"/>
          <w:szCs w:val="24"/>
          <w:u w:val="none"/>
          <w:shd w:val="clear" w:fill="auto"/>
          <w:vertAlign w:val="baseline"/>
          <w:rtl w:val="0"/>
        </w:rPr>
        <w:t xml:space="preserve"> Implemented </w:t>
      </w:r>
      <w:r>
        <w:rPr>
          <w:b/>
          <w:i w:val="0"/>
          <w:smallCaps w:val="0"/>
          <w:strike w:val="0"/>
          <w:color w:val="000000"/>
          <w:sz w:val="24"/>
          <w:szCs w:val="24"/>
          <w:u w:val="none"/>
          <w:shd w:val="clear" w:fill="auto"/>
          <w:vertAlign w:val="baseline"/>
          <w:rtl w:val="0"/>
        </w:rPr>
        <w:t xml:space="preserve">Hibernate ORM </w:t>
      </w:r>
      <w:r>
        <w:rPr>
          <w:i w:val="0"/>
          <w:smallCaps w:val="0"/>
          <w:strike w:val="0"/>
          <w:color w:val="000000"/>
          <w:sz w:val="24"/>
          <w:szCs w:val="24"/>
          <w:u w:val="none"/>
          <w:shd w:val="clear" w:fill="auto"/>
          <w:vertAlign w:val="baseline"/>
          <w:rtl w:val="0"/>
        </w:rPr>
        <w:t>for seamless mapping of relational data to Java objects.</w:t>
      </w:r>
    </w:p>
    <w:p w14:paraId="00000064">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2" w:after="0" w:line="276" w:lineRule="auto"/>
        <w:ind w:left="450" w:right="0" w:hanging="360"/>
        <w:jc w:val="both"/>
        <w:rPr>
          <w:b w:val="0"/>
          <w:i w:val="0"/>
          <w:smallCaps w:val="0"/>
          <w:strike w:val="0"/>
          <w:color w:val="000000"/>
          <w:u w:val="none"/>
          <w:shd w:val="clear" w:fill="auto"/>
          <w:vertAlign w:val="baseline"/>
        </w:rPr>
      </w:pPr>
      <w:r>
        <w:rPr>
          <w:i w:val="0"/>
          <w:smallCaps w:val="0"/>
          <w:strike w:val="0"/>
          <w:color w:val="000000"/>
          <w:sz w:val="24"/>
          <w:szCs w:val="24"/>
          <w:u w:val="none"/>
          <w:shd w:val="clear" w:fill="auto"/>
          <w:vertAlign w:val="baseline"/>
          <w:rtl w:val="0"/>
        </w:rPr>
        <w:t xml:space="preserve">Used </w:t>
      </w:r>
      <w:r>
        <w:rPr>
          <w:b/>
          <w:i w:val="0"/>
          <w:smallCaps w:val="0"/>
          <w:strike w:val="0"/>
          <w:color w:val="000000"/>
          <w:sz w:val="24"/>
          <w:szCs w:val="24"/>
          <w:u w:val="none"/>
          <w:shd w:val="clear" w:fill="auto"/>
          <w:vertAlign w:val="baseline"/>
          <w:rtl w:val="0"/>
        </w:rPr>
        <w:t>Angular JS</w:t>
      </w:r>
      <w:r>
        <w:rPr>
          <w:i w:val="0"/>
          <w:smallCaps w:val="0"/>
          <w:strike w:val="0"/>
          <w:color w:val="000000"/>
          <w:sz w:val="24"/>
          <w:szCs w:val="24"/>
          <w:u w:val="none"/>
          <w:shd w:val="clear" w:fill="auto"/>
          <w:vertAlign w:val="baseline"/>
          <w:rtl w:val="0"/>
        </w:rPr>
        <w:t xml:space="preserve"> as a framework to create a Single Page Application (SPA) that uses Single Sign-On can bind data to specific views and synchronize data with the server.</w:t>
      </w:r>
    </w:p>
    <w:p w14:paraId="00000065">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2" w:after="0" w:line="276" w:lineRule="auto"/>
        <w:ind w:left="450" w:right="0" w:hanging="360"/>
        <w:jc w:val="both"/>
        <w:rPr>
          <w:rFonts w:ascii="Cambria" w:hAnsi="Cambria" w:eastAsia="Cambria" w:cs="Cambria"/>
          <w:i w:val="0"/>
          <w:smallCaps w:val="0"/>
          <w:strike w:val="0"/>
          <w:color w:val="000000"/>
          <w:shd w:val="clear" w:fill="auto"/>
          <w:vertAlign w:val="baseline"/>
        </w:rPr>
      </w:pPr>
      <w:r>
        <w:rPr>
          <w:i w:val="0"/>
          <w:smallCaps w:val="0"/>
          <w:strike w:val="0"/>
          <w:color w:val="000000"/>
          <w:sz w:val="24"/>
          <w:szCs w:val="24"/>
          <w:u w:val="none"/>
          <w:shd w:val="clear" w:fill="auto"/>
          <w:vertAlign w:val="baseline"/>
          <w:rtl w:val="0"/>
        </w:rPr>
        <w:t>Led the successful upgrade and migration of existing applications from Angular 5 to Angular 6, resulting in improved stability and enhanced functionality.</w:t>
      </w:r>
    </w:p>
    <w:p w14:paraId="00000066">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2" w:after="0" w:line="276" w:lineRule="auto"/>
        <w:ind w:left="450" w:right="0" w:hanging="360"/>
        <w:jc w:val="both"/>
        <w:rPr>
          <w:rFonts w:ascii="Cambria" w:hAnsi="Cambria" w:eastAsia="Cambria" w:cs="Cambria"/>
          <w:i w:val="0"/>
          <w:smallCaps w:val="0"/>
          <w:strike w:val="0"/>
          <w:color w:val="000000"/>
          <w:shd w:val="clear" w:fill="auto"/>
          <w:vertAlign w:val="baseline"/>
        </w:rPr>
      </w:pPr>
      <w:r>
        <w:rPr>
          <w:i w:val="0"/>
          <w:smallCaps w:val="0"/>
          <w:strike w:val="0"/>
          <w:color w:val="000000"/>
          <w:sz w:val="24"/>
          <w:szCs w:val="24"/>
          <w:u w:val="none"/>
          <w:shd w:val="clear" w:fill="auto"/>
          <w:vertAlign w:val="baseline"/>
          <w:rtl w:val="0"/>
        </w:rPr>
        <w:t>Worked on the database interaction layer to handle data insertion, updates, and retrieval operations.</w:t>
      </w:r>
    </w:p>
    <w:p w14:paraId="00000067">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788"/>
          <w:tab w:val="left" w:pos="789"/>
        </w:tabs>
        <w:spacing w:before="1" w:after="0" w:line="276" w:lineRule="auto"/>
        <w:ind w:left="450" w:right="0" w:hanging="360"/>
        <w:jc w:val="both"/>
        <w:rPr>
          <w:rFonts w:ascii="Cambria" w:hAnsi="Cambria" w:eastAsia="Cambria" w:cs="Cambria"/>
          <w:i w:val="0"/>
          <w:smallCaps w:val="0"/>
          <w:strike w:val="0"/>
          <w:color w:val="000000"/>
          <w:shd w:val="clear" w:fill="auto"/>
          <w:vertAlign w:val="baseline"/>
        </w:rPr>
      </w:pPr>
      <w:r>
        <w:rPr>
          <w:i w:val="0"/>
          <w:smallCaps w:val="0"/>
          <w:strike w:val="0"/>
          <w:color w:val="000000"/>
          <w:sz w:val="24"/>
          <w:szCs w:val="24"/>
          <w:u w:val="none"/>
          <w:shd w:val="clear" w:fill="auto"/>
          <w:vertAlign w:val="baseline"/>
          <w:rtl w:val="0"/>
        </w:rPr>
        <w:t>Elasticsearch version upgrades and routine maintenance tasks, ensuring the system's stability and reliability</w:t>
      </w:r>
    </w:p>
    <w:p w14:paraId="00000068">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2" w:after="0" w:line="276" w:lineRule="auto"/>
        <w:ind w:left="450" w:right="0" w:hanging="360"/>
        <w:jc w:val="both"/>
        <w:rPr>
          <w:b w:val="0"/>
          <w:i w:val="0"/>
          <w:smallCaps w:val="0"/>
          <w:strike w:val="0"/>
          <w:color w:val="000000"/>
          <w:u w:val="none"/>
          <w:shd w:val="clear" w:fill="auto"/>
          <w:vertAlign w:val="baseline"/>
        </w:rPr>
      </w:pPr>
      <w:r>
        <w:rPr>
          <w:i w:val="0"/>
          <w:smallCaps w:val="0"/>
          <w:strike w:val="0"/>
          <w:color w:val="000000"/>
          <w:sz w:val="24"/>
          <w:szCs w:val="24"/>
          <w:u w:val="none"/>
          <w:shd w:val="clear" w:fill="auto"/>
          <w:vertAlign w:val="baseline"/>
          <w:rtl w:val="0"/>
        </w:rPr>
        <w:t xml:space="preserve">Wrote </w:t>
      </w:r>
      <w:r>
        <w:rPr>
          <w:b/>
          <w:i w:val="0"/>
          <w:smallCaps w:val="0"/>
          <w:strike w:val="0"/>
          <w:color w:val="000000"/>
          <w:sz w:val="24"/>
          <w:szCs w:val="24"/>
          <w:u w:val="none"/>
          <w:shd w:val="clear" w:fill="auto"/>
          <w:vertAlign w:val="baseline"/>
          <w:rtl w:val="0"/>
        </w:rPr>
        <w:t xml:space="preserve">SQL </w:t>
      </w:r>
      <w:r>
        <w:rPr>
          <w:i w:val="0"/>
          <w:smallCaps w:val="0"/>
          <w:strike w:val="0"/>
          <w:color w:val="000000"/>
          <w:sz w:val="24"/>
          <w:szCs w:val="24"/>
          <w:u w:val="none"/>
          <w:shd w:val="clear" w:fill="auto"/>
          <w:vertAlign w:val="baseline"/>
          <w:rtl w:val="0"/>
        </w:rPr>
        <w:t xml:space="preserve">queries and procedures using </w:t>
      </w:r>
      <w:r>
        <w:rPr>
          <w:b/>
          <w:i w:val="0"/>
          <w:smallCaps w:val="0"/>
          <w:strike w:val="0"/>
          <w:color w:val="000000"/>
          <w:sz w:val="24"/>
          <w:szCs w:val="24"/>
          <w:u w:val="none"/>
          <w:shd w:val="clear" w:fill="auto"/>
          <w:vertAlign w:val="baseline"/>
          <w:rtl w:val="0"/>
        </w:rPr>
        <w:t xml:space="preserve">DB2 </w:t>
      </w:r>
      <w:r>
        <w:rPr>
          <w:i w:val="0"/>
          <w:smallCaps w:val="0"/>
          <w:strike w:val="0"/>
          <w:color w:val="000000"/>
          <w:sz w:val="24"/>
          <w:szCs w:val="24"/>
          <w:u w:val="none"/>
          <w:shd w:val="clear" w:fill="auto"/>
          <w:vertAlign w:val="baseline"/>
          <w:rtl w:val="0"/>
        </w:rPr>
        <w:t>for efficient data manipulation.</w:t>
      </w:r>
    </w:p>
    <w:p w14:paraId="00000069">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2" w:after="0" w:line="276" w:lineRule="auto"/>
        <w:ind w:left="450" w:right="0" w:hanging="360"/>
        <w:jc w:val="both"/>
        <w:rPr>
          <w:b w:val="0"/>
          <w:i w:val="0"/>
          <w:smallCaps w:val="0"/>
          <w:strike w:val="0"/>
          <w:color w:val="000000"/>
          <w:u w:val="none"/>
          <w:shd w:val="clear" w:fill="auto"/>
          <w:vertAlign w:val="baseline"/>
        </w:rPr>
      </w:pPr>
      <w:r>
        <w:rPr>
          <w:i w:val="0"/>
          <w:smallCaps w:val="0"/>
          <w:strike w:val="0"/>
          <w:color w:val="000000"/>
          <w:sz w:val="24"/>
          <w:szCs w:val="24"/>
          <w:u w:val="none"/>
          <w:shd w:val="clear" w:fill="auto"/>
          <w:vertAlign w:val="baseline"/>
          <w:rtl w:val="0"/>
        </w:rPr>
        <w:t xml:space="preserve">Assisted in the deployment of the application in a test environment using </w:t>
      </w:r>
      <w:r>
        <w:rPr>
          <w:b/>
          <w:i w:val="0"/>
          <w:smallCaps w:val="0"/>
          <w:strike w:val="0"/>
          <w:color w:val="000000"/>
          <w:sz w:val="24"/>
          <w:szCs w:val="24"/>
          <w:u w:val="none"/>
          <w:shd w:val="clear" w:fill="auto"/>
          <w:vertAlign w:val="baseline"/>
          <w:rtl w:val="0"/>
        </w:rPr>
        <w:t>WebSphere</w:t>
      </w:r>
      <w:r>
        <w:rPr>
          <w:i w:val="0"/>
          <w:smallCaps w:val="0"/>
          <w:strike w:val="0"/>
          <w:color w:val="000000"/>
          <w:sz w:val="24"/>
          <w:szCs w:val="24"/>
          <w:u w:val="none"/>
          <w:shd w:val="clear" w:fill="auto"/>
          <w:vertAlign w:val="baseline"/>
          <w:rtl w:val="0"/>
        </w:rPr>
        <w:t>.</w:t>
      </w:r>
    </w:p>
    <w:p w14:paraId="0000006A">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2" w:after="0" w:line="276" w:lineRule="auto"/>
        <w:ind w:left="450" w:right="0" w:hanging="360"/>
        <w:jc w:val="both"/>
        <w:rPr>
          <w:b w:val="0"/>
          <w:i w:val="0"/>
          <w:smallCaps w:val="0"/>
          <w:strike w:val="0"/>
          <w:color w:val="000000"/>
          <w:u w:val="none"/>
          <w:shd w:val="clear" w:fill="auto"/>
          <w:vertAlign w:val="baseline"/>
        </w:rPr>
      </w:pPr>
      <w:r>
        <w:rPr>
          <w:rFonts w:ascii="Cambria" w:hAnsi="Cambria" w:eastAsia="Cambria" w:cs="Cambria"/>
          <w:b w:val="0"/>
          <w:i w:val="0"/>
          <w:smallCaps w:val="0"/>
          <w:strike w:val="0"/>
          <w:color w:val="000000"/>
          <w:sz w:val="24"/>
          <w:szCs w:val="24"/>
          <w:u w:val="none"/>
          <w:shd w:val="clear" w:fill="auto"/>
          <w:vertAlign w:val="baseline"/>
          <w:rtl w:val="0"/>
        </w:rPr>
        <w:t xml:space="preserve">Configured Logger, appending, and layout using </w:t>
      </w:r>
      <w:r>
        <w:rPr>
          <w:rFonts w:ascii="Cambria" w:hAnsi="Cambria" w:eastAsia="Cambria" w:cs="Cambria"/>
          <w:b/>
          <w:i w:val="0"/>
          <w:smallCaps w:val="0"/>
          <w:strike w:val="0"/>
          <w:color w:val="000000"/>
          <w:sz w:val="24"/>
          <w:szCs w:val="24"/>
          <w:u w:val="none"/>
          <w:shd w:val="clear" w:fill="auto"/>
          <w:vertAlign w:val="baseline"/>
          <w:rtl w:val="0"/>
        </w:rPr>
        <w:t xml:space="preserve">Log4j </w:t>
      </w:r>
      <w:r>
        <w:rPr>
          <w:rFonts w:ascii="Cambria" w:hAnsi="Cambria" w:eastAsia="Cambria" w:cs="Cambria"/>
          <w:b w:val="0"/>
          <w:i w:val="0"/>
          <w:smallCaps w:val="0"/>
          <w:strike w:val="0"/>
          <w:color w:val="000000"/>
          <w:sz w:val="24"/>
          <w:szCs w:val="24"/>
          <w:u w:val="none"/>
          <w:shd w:val="clear" w:fill="auto"/>
          <w:vertAlign w:val="baseline"/>
          <w:rtl w:val="0"/>
        </w:rPr>
        <w:t>for effective logging and debugging.</w:t>
      </w:r>
    </w:p>
    <w:p w14:paraId="0000006B">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2" w:after="0" w:line="276" w:lineRule="auto"/>
        <w:ind w:left="450" w:right="0" w:hanging="360"/>
        <w:jc w:val="both"/>
        <w:rPr>
          <w:b w:val="0"/>
          <w:i w:val="0"/>
          <w:smallCaps w:val="0"/>
          <w:strike w:val="0"/>
          <w:color w:val="000000"/>
          <w:u w:val="none"/>
          <w:shd w:val="clear" w:fill="auto"/>
          <w:vertAlign w:val="baseline"/>
        </w:rPr>
      </w:pPr>
      <w:r>
        <w:rPr>
          <w:rFonts w:ascii="Cambria" w:hAnsi="Cambria" w:eastAsia="Cambria" w:cs="Cambria"/>
          <w:b w:val="0"/>
          <w:i w:val="0"/>
          <w:smallCaps w:val="0"/>
          <w:strike w:val="0"/>
          <w:color w:val="000000"/>
          <w:sz w:val="24"/>
          <w:szCs w:val="24"/>
          <w:u w:val="none"/>
          <w:shd w:val="clear" w:fill="auto"/>
          <w:vertAlign w:val="baseline"/>
          <w:rtl w:val="0"/>
        </w:rPr>
        <w:t xml:space="preserve">Wrote comprehensive test cases using </w:t>
      </w:r>
      <w:r>
        <w:rPr>
          <w:rFonts w:ascii="Cambria" w:hAnsi="Cambria" w:eastAsia="Cambria" w:cs="Cambria"/>
          <w:b/>
          <w:i w:val="0"/>
          <w:smallCaps w:val="0"/>
          <w:strike w:val="0"/>
          <w:color w:val="000000"/>
          <w:sz w:val="24"/>
          <w:szCs w:val="24"/>
          <w:u w:val="none"/>
          <w:shd w:val="clear" w:fill="auto"/>
          <w:vertAlign w:val="baseline"/>
          <w:rtl w:val="0"/>
        </w:rPr>
        <w:t xml:space="preserve">JUnit </w:t>
      </w:r>
      <w:r>
        <w:rPr>
          <w:rFonts w:ascii="Cambria" w:hAnsi="Cambria" w:eastAsia="Cambria" w:cs="Cambria"/>
          <w:b w:val="0"/>
          <w:i w:val="0"/>
          <w:smallCaps w:val="0"/>
          <w:strike w:val="0"/>
          <w:color w:val="000000"/>
          <w:sz w:val="24"/>
          <w:szCs w:val="24"/>
          <w:u w:val="none"/>
          <w:shd w:val="clear" w:fill="auto"/>
          <w:vertAlign w:val="baseline"/>
          <w:rtl w:val="0"/>
        </w:rPr>
        <w:t>for rigorous unit testing of classes.</w:t>
      </w:r>
    </w:p>
    <w:p w14:paraId="0000006C">
      <w:pPr>
        <w:tabs>
          <w:tab w:val="left" w:pos="788"/>
          <w:tab w:val="left" w:pos="789"/>
        </w:tabs>
        <w:spacing w:line="276" w:lineRule="auto"/>
        <w:jc w:val="both"/>
        <w:rPr>
          <w:sz w:val="24"/>
          <w:szCs w:val="24"/>
        </w:rPr>
      </w:pPr>
    </w:p>
    <w:p w14:paraId="0000006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15" w:right="0" w:firstLine="0"/>
        <w:jc w:val="both"/>
        <w:rPr>
          <w:rFonts w:ascii="Cambria" w:hAnsi="Cambria" w:eastAsia="Cambria" w:cs="Cambria"/>
          <w:b w:val="0"/>
          <w:i w:val="0"/>
          <w:smallCaps w:val="0"/>
          <w:strike w:val="0"/>
          <w:color w:val="000000"/>
          <w:sz w:val="24"/>
          <w:szCs w:val="24"/>
          <w:u w:val="none"/>
          <w:shd w:val="clear" w:fill="auto"/>
          <w:vertAlign w:val="baseline"/>
        </w:rPr>
      </w:pPr>
      <w:r>
        <w:rPr>
          <w:rFonts w:ascii="Cambria" w:hAnsi="Cambria" w:eastAsia="Cambria" w:cs="Cambria"/>
          <w:b/>
          <w:i w:val="0"/>
          <w:smallCaps w:val="0"/>
          <w:strike w:val="0"/>
          <w:color w:val="000000"/>
          <w:sz w:val="24"/>
          <w:szCs w:val="24"/>
          <w:u w:val="none"/>
          <w:shd w:val="clear" w:fill="auto"/>
          <w:vertAlign w:val="baseline"/>
          <w:rtl w:val="0"/>
        </w:rPr>
        <w:t>Environment</w:t>
      </w:r>
      <w:r>
        <w:rPr>
          <w:rFonts w:ascii="Cambria" w:hAnsi="Cambria" w:eastAsia="Cambria" w:cs="Cambria"/>
          <w:b w:val="0"/>
          <w:i w:val="0"/>
          <w:smallCaps w:val="0"/>
          <w:strike w:val="0"/>
          <w:color w:val="000000"/>
          <w:sz w:val="24"/>
          <w:szCs w:val="24"/>
          <w:u w:val="none"/>
          <w:shd w:val="clear" w:fill="auto"/>
          <w:vertAlign w:val="baseline"/>
          <w:rtl w:val="0"/>
        </w:rPr>
        <w:t>: Java, J2EE, SQL, JSP, JMS, Spring, Hibernate, ELK, Angular JS, Log4j, WebSphere.</w:t>
      </w:r>
    </w:p>
    <w:p w14:paraId="0000006E"/>
    <w:p w14:paraId="0000006F">
      <w:pPr>
        <w:rPr>
          <w:b/>
          <w:sz w:val="28"/>
          <w:szCs w:val="28"/>
        </w:rPr>
      </w:pPr>
      <w:r>
        <w:rPr>
          <w:b/>
          <w:sz w:val="24"/>
          <w:szCs w:val="24"/>
          <w:rtl w:val="0"/>
        </w:rPr>
        <w:t>Education</w:t>
      </w:r>
      <w:r>
        <w:rPr>
          <w:b/>
          <w:sz w:val="28"/>
          <w:szCs w:val="28"/>
          <w:rtl w:val="0"/>
        </w:rPr>
        <w:t>:</w:t>
      </w:r>
    </w:p>
    <w:p w14:paraId="00000070">
      <w:pPr>
        <w:rPr>
          <w:b/>
          <w:sz w:val="28"/>
          <w:szCs w:val="28"/>
        </w:rPr>
      </w:pPr>
    </w:p>
    <w:p w14:paraId="00000071">
      <w:pPr>
        <w:widowControl/>
        <w:numPr>
          <w:ilvl w:val="2"/>
          <w:numId w:val="4"/>
        </w:numPr>
        <w:ind w:left="720" w:hanging="360"/>
        <w:rPr>
          <w:sz w:val="24"/>
          <w:szCs w:val="24"/>
        </w:rPr>
      </w:pPr>
      <w:r>
        <w:rPr>
          <w:sz w:val="24"/>
          <w:szCs w:val="24"/>
          <w:rtl w:val="0"/>
        </w:rPr>
        <w:t>Masters in Computer Science from University of California, Riverside - 2023</w:t>
      </w:r>
    </w:p>
    <w:p w14:paraId="00000072">
      <w:pPr>
        <w:widowControl/>
        <w:numPr>
          <w:ilvl w:val="2"/>
          <w:numId w:val="4"/>
        </w:numPr>
        <w:ind w:left="720" w:hanging="360"/>
        <w:rPr>
          <w:sz w:val="24"/>
          <w:szCs w:val="24"/>
        </w:rPr>
      </w:pPr>
      <w:r>
        <w:rPr>
          <w:sz w:val="24"/>
          <w:szCs w:val="24"/>
          <w:rtl w:val="0"/>
        </w:rPr>
        <w:t>Bachelors in Computer Science and Engineering from Jawaharlal Nehru Technological University - 2020</w:t>
      </w:r>
    </w:p>
    <w:sectPr>
      <w:pgSz w:w="11920" w:h="16850"/>
      <w:pgMar w:top="720" w:right="720" w:bottom="720" w:left="72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86"/>
    <w:family w:val="auto"/>
    <w:pitch w:val="default"/>
    <w:sig w:usb0="E00006FF" w:usb1="420024FF" w:usb2="02000000" w:usb3="00000000" w:csb0="2000019F" w:csb1="00000000"/>
  </w:font>
  <w:font w:name="Georgia">
    <w:panose1 w:val="02040502050405020303"/>
    <w:charset w:val="00"/>
    <w:family w:val="auto"/>
    <w:pitch w:val="default"/>
    <w:sig w:usb0="00000287" w:usb1="00000000" w:usb2="00000000" w:usb3="00000000" w:csb0="2000009F" w:csb1="00000000"/>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o"/>
      <w:lvlJc w:val="left"/>
      <w:pPr>
        <w:ind w:left="1440" w:hanging="360"/>
      </w:pPr>
      <w:rPr>
        <w:u w:val="none"/>
      </w:rPr>
    </w:lvl>
    <w:lvl w:ilvl="2" w:tentative="0">
      <w:start w:val="1"/>
      <w:numFmt w:val="bullet"/>
      <w:lvlText w:val="●"/>
      <w:lvlJc w:val="left"/>
      <w:pPr>
        <w:ind w:left="720" w:hanging="360"/>
      </w:pPr>
      <w:rPr>
        <w:u w:val="none"/>
      </w:rPr>
    </w:lvl>
    <w:lvl w:ilvl="3" w:tentative="0">
      <w:start w:val="1"/>
      <w:numFmt w:val="bullet"/>
      <w:lvlText w:val="●"/>
      <w:lvlJc w:val="left"/>
      <w:pPr>
        <w:ind w:left="2880" w:hanging="360"/>
      </w:pPr>
      <w:rPr>
        <w:u w:val="none"/>
      </w:rPr>
    </w:lvl>
    <w:lvl w:ilvl="4" w:tentative="0">
      <w:start w:val="1"/>
      <w:numFmt w:val="bullet"/>
      <w:lvlText w:val="o"/>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o"/>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CF092B84"/>
    <w:multiLevelType w:val="multilevel"/>
    <w:tmpl w:val="CF092B84"/>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2">
    <w:nsid w:val="0053208E"/>
    <w:multiLevelType w:val="multilevel"/>
    <w:tmpl w:val="0053208E"/>
    <w:lvl w:ilvl="0" w:tentative="0">
      <w:start w:val="0"/>
      <w:numFmt w:val="bullet"/>
      <w:lvlText w:val="•"/>
      <w:lvlJc w:val="left"/>
      <w:pPr>
        <w:ind w:left="360" w:hanging="360"/>
      </w:pPr>
      <w:rPr>
        <w:sz w:val="18"/>
        <w:szCs w:val="18"/>
      </w:rPr>
    </w:lvl>
    <w:lvl w:ilvl="1" w:tentative="0">
      <w:start w:val="1"/>
      <w:numFmt w:val="bullet"/>
      <w:lvlText w:val="o"/>
      <w:lvlJc w:val="left"/>
      <w:pPr>
        <w:ind w:left="1080" w:hanging="360"/>
      </w:pPr>
      <w:rPr>
        <w:rFonts w:ascii="Courier New" w:hAnsi="Courier New" w:eastAsia="Courier New" w:cs="Courier New"/>
      </w:rPr>
    </w:lvl>
    <w:lvl w:ilvl="2" w:tentative="0">
      <w:start w:val="1"/>
      <w:numFmt w:val="bullet"/>
      <w:lvlText w:val="▪"/>
      <w:lvlJc w:val="left"/>
      <w:pPr>
        <w:ind w:left="1800" w:hanging="360"/>
      </w:pPr>
      <w:rPr>
        <w:rFonts w:ascii="Noto Sans Symbols" w:hAnsi="Noto Sans Symbols" w:eastAsia="Noto Sans Symbols" w:cs="Noto Sans Symbols"/>
      </w:rPr>
    </w:lvl>
    <w:lvl w:ilvl="3" w:tentative="0">
      <w:start w:val="1"/>
      <w:numFmt w:val="bullet"/>
      <w:lvlText w:val="●"/>
      <w:lvlJc w:val="left"/>
      <w:pPr>
        <w:ind w:left="2520" w:hanging="360"/>
      </w:pPr>
      <w:rPr>
        <w:rFonts w:ascii="Noto Sans Symbols" w:hAnsi="Noto Sans Symbols" w:eastAsia="Noto Sans Symbols" w:cs="Noto Sans Symbols"/>
      </w:rPr>
    </w:lvl>
    <w:lvl w:ilvl="4" w:tentative="0">
      <w:start w:val="1"/>
      <w:numFmt w:val="bullet"/>
      <w:lvlText w:val="o"/>
      <w:lvlJc w:val="left"/>
      <w:pPr>
        <w:ind w:left="3240" w:hanging="360"/>
      </w:pPr>
      <w:rPr>
        <w:rFonts w:ascii="Courier New" w:hAnsi="Courier New" w:eastAsia="Courier New" w:cs="Courier New"/>
      </w:rPr>
    </w:lvl>
    <w:lvl w:ilvl="5" w:tentative="0">
      <w:start w:val="1"/>
      <w:numFmt w:val="bullet"/>
      <w:lvlText w:val="▪"/>
      <w:lvlJc w:val="left"/>
      <w:pPr>
        <w:ind w:left="3960" w:hanging="360"/>
      </w:pPr>
      <w:rPr>
        <w:rFonts w:ascii="Noto Sans Symbols" w:hAnsi="Noto Sans Symbols" w:eastAsia="Noto Sans Symbols" w:cs="Noto Sans Symbols"/>
      </w:rPr>
    </w:lvl>
    <w:lvl w:ilvl="6" w:tentative="0">
      <w:start w:val="1"/>
      <w:numFmt w:val="bullet"/>
      <w:lvlText w:val="●"/>
      <w:lvlJc w:val="left"/>
      <w:pPr>
        <w:ind w:left="4680" w:hanging="360"/>
      </w:pPr>
      <w:rPr>
        <w:rFonts w:ascii="Noto Sans Symbols" w:hAnsi="Noto Sans Symbols" w:eastAsia="Noto Sans Symbols" w:cs="Noto Sans Symbols"/>
      </w:rPr>
    </w:lvl>
    <w:lvl w:ilvl="7" w:tentative="0">
      <w:start w:val="1"/>
      <w:numFmt w:val="bullet"/>
      <w:lvlText w:val="o"/>
      <w:lvlJc w:val="left"/>
      <w:pPr>
        <w:ind w:left="5400" w:hanging="360"/>
      </w:pPr>
      <w:rPr>
        <w:rFonts w:ascii="Courier New" w:hAnsi="Courier New" w:eastAsia="Courier New" w:cs="Courier New"/>
      </w:rPr>
    </w:lvl>
    <w:lvl w:ilvl="8" w:tentative="0">
      <w:start w:val="1"/>
      <w:numFmt w:val="bullet"/>
      <w:lvlText w:val="▪"/>
      <w:lvlJc w:val="left"/>
      <w:pPr>
        <w:ind w:left="6120" w:hanging="360"/>
      </w:pPr>
      <w:rPr>
        <w:rFonts w:ascii="Noto Sans Symbols" w:hAnsi="Noto Sans Symbols" w:eastAsia="Noto Sans Symbols" w:cs="Noto Sans Symbols"/>
      </w:rPr>
    </w:lvl>
  </w:abstractNum>
  <w:abstractNum w:abstractNumId="3">
    <w:nsid w:val="59ADCABA"/>
    <w:multiLevelType w:val="multilevel"/>
    <w:tmpl w:val="59ADCABA"/>
    <w:lvl w:ilvl="0" w:tentative="0">
      <w:start w:val="0"/>
      <w:numFmt w:val="bullet"/>
      <w:lvlText w:val="●"/>
      <w:lvlJc w:val="left"/>
      <w:pPr>
        <w:ind w:left="450" w:hanging="360"/>
      </w:pPr>
      <w:rPr>
        <w:rFonts w:ascii="Noto Sans Symbols" w:hAnsi="Noto Sans Symbols" w:eastAsia="Noto Sans Symbols" w:cs="Noto Sans Symbols"/>
        <w:sz w:val="18"/>
        <w:szCs w:val="18"/>
      </w:rPr>
    </w:lvl>
    <w:lvl w:ilvl="1" w:tentative="0">
      <w:start w:val="0"/>
      <w:numFmt w:val="bullet"/>
      <w:lvlText w:val="●"/>
      <w:lvlJc w:val="left"/>
      <w:pPr>
        <w:ind w:left="158" w:hanging="361"/>
      </w:pPr>
      <w:rPr>
        <w:rFonts w:ascii="Noto Sans Symbols" w:hAnsi="Noto Sans Symbols" w:eastAsia="Noto Sans Symbols" w:cs="Noto Sans Symbols"/>
        <w:sz w:val="18"/>
        <w:szCs w:val="18"/>
      </w:rPr>
    </w:lvl>
    <w:lvl w:ilvl="2" w:tentative="0">
      <w:start w:val="0"/>
      <w:numFmt w:val="bullet"/>
      <w:lvlText w:val="•"/>
      <w:lvlJc w:val="left"/>
      <w:pPr>
        <w:ind w:left="1342" w:hanging="361"/>
      </w:pPr>
    </w:lvl>
    <w:lvl w:ilvl="3" w:tentative="0">
      <w:start w:val="0"/>
      <w:numFmt w:val="bullet"/>
      <w:lvlText w:val="•"/>
      <w:lvlJc w:val="left"/>
      <w:pPr>
        <w:ind w:left="2534" w:hanging="361"/>
      </w:pPr>
    </w:lvl>
    <w:lvl w:ilvl="4" w:tentative="0">
      <w:start w:val="0"/>
      <w:numFmt w:val="bullet"/>
      <w:lvlText w:val="•"/>
      <w:lvlJc w:val="left"/>
      <w:pPr>
        <w:ind w:left="3727" w:hanging="361"/>
      </w:pPr>
    </w:lvl>
    <w:lvl w:ilvl="5" w:tentative="0">
      <w:start w:val="0"/>
      <w:numFmt w:val="bullet"/>
      <w:lvlText w:val="•"/>
      <w:lvlJc w:val="left"/>
      <w:pPr>
        <w:ind w:left="4919" w:hanging="361"/>
      </w:pPr>
    </w:lvl>
    <w:lvl w:ilvl="6" w:tentative="0">
      <w:start w:val="0"/>
      <w:numFmt w:val="bullet"/>
      <w:lvlText w:val="•"/>
      <w:lvlJc w:val="left"/>
      <w:pPr>
        <w:ind w:left="6111" w:hanging="361"/>
      </w:pPr>
    </w:lvl>
    <w:lvl w:ilvl="7" w:tentative="0">
      <w:start w:val="0"/>
      <w:numFmt w:val="bullet"/>
      <w:lvlText w:val="•"/>
      <w:lvlJc w:val="left"/>
      <w:pPr>
        <w:ind w:left="7304" w:hanging="361"/>
      </w:pPr>
    </w:lvl>
    <w:lvl w:ilvl="8" w:tentative="0">
      <w:start w:val="0"/>
      <w:numFmt w:val="bullet"/>
      <w:lvlText w:val="•"/>
      <w:lvlJc w:val="left"/>
      <w:pPr>
        <w:ind w:left="8496" w:hanging="361"/>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ompat>
    <w:compatSetting w:name="compatibilityMode" w:uri="http://schemas.microsoft.com/office/word" w:val="15"/>
  </w:compat>
  <w:rsids>
    <w:rsidRoot w:val="00000000"/>
    <w:rsid w:val="71805A2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mbria" w:hAnsi="Cambria" w:eastAsia="Cambria" w:cs="Cambria"/>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pPr>
    <w:rPr>
      <w:rFonts w:ascii="Cambria" w:hAnsi="Cambria" w:eastAsia="Cambria" w:cs="Cambria"/>
      <w:sz w:val="22"/>
      <w:szCs w:val="22"/>
      <w:lang w:val="en-US"/>
    </w:rPr>
  </w:style>
  <w:style w:type="paragraph" w:styleId="2">
    <w:name w:val="heading 1"/>
    <w:basedOn w:val="1"/>
    <w:next w:val="1"/>
    <w:qFormat/>
    <w:uiPriority w:val="0"/>
    <w:pPr>
      <w:spacing w:before="1"/>
      <w:ind w:left="315"/>
    </w:pPr>
    <w:rPr>
      <w:b/>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paragraph" w:styleId="11">
    <w:name w:val="Title"/>
    <w:basedOn w:val="1"/>
    <w:next w:val="1"/>
    <w:qFormat/>
    <w:uiPriority w:val="0"/>
    <w:pPr>
      <w:spacing w:line="261" w:lineRule="auto"/>
      <w:ind w:left="329"/>
    </w:pPr>
    <w:rPr>
      <w:b/>
      <w:sz w:val="24"/>
      <w:szCs w:val="24"/>
    </w:rPr>
  </w:style>
  <w:style w:type="table" w:customStyle="1" w:styleId="12">
    <w:name w:val="Table Normal1"/>
    <w:qFormat/>
    <w:uiPriority w:val="0"/>
  </w:style>
  <w:style w:type="table" w:customStyle="1" w:styleId="13">
    <w:name w:val="_Style 10"/>
    <w:basedOn w:val="12"/>
    <w:qFormat/>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Pages>
  <TotalTime>0</TotalTime>
  <ScaleCrop>false</ScaleCrop>
  <LinksUpToDate>false</LinksUpToDate>
  <Application>WPS Office_12.2.0.18639_F1E327BC-269C-435d-A152-05C5408002CA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2025-02-03T20:40:03Z</dcterms:created>
  <dc:creator>kaush</dc:creator>
  <cp:lastModifiedBy>kaushik sai kadali</cp:lastModifiedBy>
  <dcterms:modified xsi:type="dcterms:W3CDTF">2025-02-03T20:40:27Z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2057-12.2.0.18639</vt:lpwstr>
  </property>
  <property fmtid="{D5CDD505-2E9C-101B-9397-08002B2CF9AE}" pid="3" name="ICV">
    <vt:lpwstr>FDCCE09AD8344603AACD3E998D8605A0_12</vt:lpwstr>
  </property>
</Properties>
</file>