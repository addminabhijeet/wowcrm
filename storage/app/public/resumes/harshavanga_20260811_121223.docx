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4538C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5" w:after="0" w:line="300" w:lineRule="auto"/>
        <w:ind w:left="4020" w:right="0" w:firstLine="0"/>
        <w:jc w:val="left"/>
        <w:textAlignment w:val="baseline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-2"/>
          <w:w w:val="99"/>
          <w:kern w:val="0"/>
          <w:position w:val="0"/>
          <w:sz w:val="50"/>
          <w:szCs w:val="50"/>
        </w:rPr>
        <w:t>Ha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-1"/>
          <w:w w:val="99"/>
          <w:kern w:val="0"/>
          <w:position w:val="0"/>
          <w:sz w:val="50"/>
          <w:szCs w:val="50"/>
        </w:rPr>
        <w:t>rs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-2"/>
          <w:w w:val="99"/>
          <w:kern w:val="0"/>
          <w:position w:val="0"/>
          <w:sz w:val="50"/>
          <w:szCs w:val="50"/>
        </w:rPr>
        <w:t>ha</w:t>
      </w:r>
      <w:r>
        <w:rPr>
          <w:rFonts w:ascii="Times New Roman" w:hAnsi="Times New Roman" w:eastAsia="Times New Roman"/>
          <w:b w:val="0"/>
          <w:i w:val="0"/>
          <w:color w:val="000000"/>
          <w:spacing w:val="1"/>
          <w:w w:val="70"/>
          <w:kern w:val="0"/>
          <w:position w:val="0"/>
          <w:sz w:val="50"/>
          <w:szCs w:val="5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-3"/>
          <w:w w:val="99"/>
          <w:kern w:val="0"/>
          <w:position w:val="0"/>
          <w:sz w:val="50"/>
          <w:szCs w:val="50"/>
        </w:rPr>
        <w:t>V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-2"/>
          <w:w w:val="99"/>
          <w:kern w:val="0"/>
          <w:position w:val="0"/>
          <w:sz w:val="50"/>
          <w:szCs w:val="50"/>
        </w:rPr>
        <w:t>anga</w:t>
      </w:r>
    </w:p>
    <w:p w14:paraId="363BAE4A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2800" w:right="0" w:firstLine="0"/>
        <w:jc w:val="left"/>
        <w:textAlignment w:val="baseline"/>
        <w:rPr>
          <w:rFonts w:hint="default"/>
          <w:u w:val="none" w:color="auto"/>
          <w:lang w:val="en-US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18"/>
          <w:szCs w:val="18"/>
        </w:rPr>
        <w:t>Ba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</w:rPr>
        <w:t>ltimore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18"/>
          <w:szCs w:val="18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</w:rPr>
        <w:t>MD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</w:rPr>
        <w:t>21227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</w:rPr>
        <w:t>|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</w:rPr>
        <w:t>+1-410-530-1294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</w:rPr>
        <w:t>|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18"/>
          <w:szCs w:val="18"/>
        </w:rPr>
        <w:t xml:space="preserve"> </w:t>
      </w:r>
      <w:r>
        <w:fldChar w:fldCharType="begin"/>
      </w:r>
      <w:r>
        <w:instrText xml:space="preserve"> HYPERLINK "mailto:harshavanga3@gmail.com" \h </w:instrText>
      </w:r>
      <w:r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  <w:u w:val="single" w:color="000000"/>
        </w:rPr>
        <w:t>harshavanga3@gmail.com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  <w:u w:val="single" w:color="000000"/>
        </w:rPr>
        <w:fldChar w:fldCharType="end"/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  <w:u w:val="none" w:color="auto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</w:rPr>
        <w:t>|</w:t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  <w:lang w:val="en-US"/>
        </w:rPr>
        <w:fldChar w:fldCharType="begin"/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  <w:lang w:val="en-US"/>
        </w:rPr>
        <w:instrText xml:space="preserve"> HYPERLINK "https://www.linkedin.com/in/harshavanga/" </w:instrText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  <w:lang w:val="en-US"/>
        </w:rPr>
        <w:fldChar w:fldCharType="separate"/>
      </w:r>
      <w:r>
        <w:rPr>
          <w:rStyle w:val="4"/>
          <w:rFonts w:hint="default" w:ascii="Times New Roman" w:hAnsi="Times New Roman" w:eastAsia="Times New Roman" w:cs="Times New Roman"/>
          <w:b w:val="0"/>
          <w:i w:val="0"/>
          <w:spacing w:val="0"/>
          <w:w w:val="100"/>
          <w:kern w:val="0"/>
          <w:position w:val="0"/>
          <w:sz w:val="18"/>
          <w:szCs w:val="18"/>
          <w:lang w:val="en-US"/>
        </w:rPr>
        <w:t>LinkedIn</w:t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18"/>
          <w:szCs w:val="18"/>
          <w:lang w:val="en-US"/>
        </w:rPr>
        <w:fldChar w:fldCharType="end"/>
      </w:r>
    </w:p>
    <w:p w14:paraId="7872D9AA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0" w:right="0" w:firstLine="0"/>
        <w:jc w:val="both"/>
        <w:textAlignment w:val="baseline"/>
        <w:rPr>
          <w:rFonts w:ascii="Arial" w:hAnsi="Arial" w:eastAsia="Arial" w:cs="Arial"/>
          <w:sz w:val="20"/>
          <w:szCs w:val="20"/>
        </w:rPr>
      </w:pPr>
    </w:p>
    <w:p w14:paraId="4E6058CD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1" w:after="80" w:line="300" w:lineRule="auto"/>
        <w:ind w:left="0" w:right="0" w:firstLine="0"/>
        <w:jc w:val="left"/>
        <w:textAlignment w:val="baseline"/>
        <w:outlineLvl w:val="2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99"/>
          <w:kern w:val="0"/>
          <w:position w:val="0"/>
          <w:sz w:val="22"/>
          <w:szCs w:val="22"/>
        </w:rPr>
        <w:t>PR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OFESSIONAL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SUMMARY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255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4E770">
      <w:pPr>
        <w:keepNext w:val="0"/>
        <w:keepLines w:val="0"/>
        <w:pageBreakBefore w:val="0"/>
        <w:widowControl w:val="0"/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81" w:after="0" w:line="300" w:lineRule="auto"/>
        <w:ind w:left="0" w:right="30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Results-driven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Engineer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strong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foundation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analytics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intelligence.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Proven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ability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design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deploy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scalable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machine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learning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end-to-end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pipelines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Python,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TensorFlow,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PyTorch.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Skilled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51711BFE">
      <w:pPr>
        <w:keepNext w:val="0"/>
        <w:keepLines w:val="0"/>
        <w:pageBreakBefore w:val="0"/>
        <w:widowControl w:val="0"/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3" w:after="0" w:line="300" w:lineRule="auto"/>
        <w:ind w:left="0" w:right="38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solutions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tools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such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Power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BI,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Tableau,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QuickSight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deliver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predictive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insights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enhance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fraud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detection,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regulatory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compliance,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decision-making.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Adept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transforming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complex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datasets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actionable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strategies,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improving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performance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operational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efficiency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up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20%.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Collaborative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cross-functional,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experience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aligning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technical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solutions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goals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across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globally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distributed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teams.</w:t>
      </w:r>
    </w:p>
    <w:p w14:paraId="0E5D196E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0" w:right="0" w:firstLine="0"/>
        <w:jc w:val="both"/>
        <w:textAlignment w:val="baseline"/>
        <w:rPr>
          <w:rFonts w:ascii="Arial" w:hAnsi="Arial" w:eastAsia="Arial" w:cs="Arial"/>
          <w:sz w:val="20"/>
          <w:szCs w:val="20"/>
        </w:rPr>
      </w:pPr>
    </w:p>
    <w:p w14:paraId="0721EA20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80" w:line="300" w:lineRule="auto"/>
        <w:ind w:left="0" w:right="0" w:firstLine="0"/>
        <w:jc w:val="left"/>
        <w:textAlignment w:val="baseline"/>
        <w:outlineLvl w:val="2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TECHNICAL</w:t>
      </w:r>
      <w:r>
        <w:rPr>
          <w:rFonts w:ascii="Times New Roman" w:hAnsi="Times New Roman" w:eastAsia="Times New Roman"/>
          <w:b/>
          <w:i w:val="0"/>
          <w:color w:val="000000"/>
          <w:spacing w:val="-1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SKILLS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255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DCA46">
      <w:pPr>
        <w:keepNext w:val="0"/>
        <w:keepLines w:val="0"/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81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Cloud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Expertise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AWS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(S3,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EC2,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Lambda,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Glue,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QuickSight),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Azure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Factory,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Databricks)</w:t>
      </w:r>
    </w:p>
    <w:p w14:paraId="58CE2AB2">
      <w:pPr>
        <w:keepNext w:val="0"/>
        <w:keepLines w:val="0"/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Programming</w:t>
      </w:r>
      <w:r>
        <w:rPr>
          <w:rFonts w:ascii="Times New Roman" w:hAnsi="Times New Roman" w:eastAsia="Times New Roman"/>
          <w:b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Languages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Python,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</w:t>
      </w:r>
    </w:p>
    <w:p w14:paraId="7D4C0503">
      <w:pPr>
        <w:keepNext w:val="0"/>
        <w:keepLines w:val="0"/>
        <w:pageBreakBefore w:val="0"/>
        <w:widowControl w:val="0"/>
        <w:numPr>
          <w:ilvl w:val="0"/>
          <w:numId w:val="1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Machine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Learning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&amp;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AI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Scikit-learn,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TensorFlow,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PySpark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MLlib,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Regression,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Classification,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Clustering,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Deep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Learning,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Time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Se-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ries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Forecasting,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A/B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ETL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hint="default"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  <w:lang w:val="en-US"/>
        </w:rPr>
        <w:t>P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ipelines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OLAP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hint="default"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  <w:lang w:val="en-US"/>
        </w:rPr>
        <w:t>S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ystems,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real-time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inference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optimization,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7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pipelines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Lambda,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Airflow,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016FCDDC">
      <w:pPr>
        <w:keepNext w:val="0"/>
        <w:keepLines w:val="0"/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Warehousing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Dimensional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schema,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ETL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design</w:t>
      </w:r>
    </w:p>
    <w:p w14:paraId="77C763A2">
      <w:pPr>
        <w:keepNext w:val="0"/>
        <w:keepLines w:val="0"/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Database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Management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MySQL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PostgreSQL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MongoDB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Oracle,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Snowflake,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Redshift</w:t>
      </w:r>
    </w:p>
    <w:p w14:paraId="769AA775">
      <w:pPr>
        <w:keepNext w:val="0"/>
        <w:keepLines w:val="0"/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Tableau,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Power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BI,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Microsoft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Excel,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NumPy,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Pandas,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Matplotlib</w:t>
      </w:r>
    </w:p>
    <w:p w14:paraId="6BDE8ABA">
      <w:pPr>
        <w:keepNext w:val="0"/>
        <w:keepLines w:val="0"/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Visualization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Tableau,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Power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BI,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Looker,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Matplotlib,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Seaborn,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Plotly</w:t>
      </w:r>
    </w:p>
    <w:p w14:paraId="43BD73E0">
      <w:pPr>
        <w:keepNext w:val="0"/>
        <w:keepLines w:val="0"/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APIs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&amp;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Integration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RESTful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APIs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JSON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XML,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web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scraping</w:t>
      </w:r>
    </w:p>
    <w:p w14:paraId="4DEA6B85">
      <w:pPr>
        <w:keepNext w:val="0"/>
        <w:keepLines w:val="0"/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Big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Technologies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Spark,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PySpark,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Hadoop,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HDFS,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Spark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</w:t>
      </w:r>
    </w:p>
    <w:p w14:paraId="20190064">
      <w:pPr>
        <w:keepNext w:val="0"/>
        <w:keepLines w:val="0"/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Infrastructure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Git,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Linux,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Airflow,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JIRA</w:t>
      </w:r>
    </w:p>
    <w:p w14:paraId="6707504E">
      <w:pPr>
        <w:keepNext w:val="0"/>
        <w:keepLines w:val="0"/>
        <w:pageBreakBefore w:val="0"/>
        <w:widowControl w:val="0"/>
        <w:numPr>
          <w:ilvl w:val="0"/>
          <w:numId w:val="1"/>
        </w:numPr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Methodologies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SDLC,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Agile,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Waterfall,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CI/CD</w:t>
      </w:r>
    </w:p>
    <w:p w14:paraId="5ED8BB31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0" w:right="0" w:firstLine="0"/>
        <w:jc w:val="both"/>
        <w:textAlignment w:val="baseline"/>
        <w:rPr>
          <w:rFonts w:ascii="Arial" w:hAnsi="Arial" w:eastAsia="Arial" w:cs="Arial"/>
          <w:sz w:val="20"/>
          <w:szCs w:val="20"/>
        </w:rPr>
      </w:pPr>
    </w:p>
    <w:p w14:paraId="239D17C1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80" w:line="300" w:lineRule="auto"/>
        <w:ind w:left="0" w:right="0" w:firstLine="0"/>
        <w:jc w:val="left"/>
        <w:textAlignment w:val="baseline"/>
        <w:outlineLvl w:val="2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99"/>
          <w:kern w:val="0"/>
          <w:position w:val="0"/>
          <w:sz w:val="22"/>
          <w:szCs w:val="22"/>
        </w:rPr>
        <w:t>EX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PERIENCE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255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EF448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81" w:after="0" w:line="300" w:lineRule="auto"/>
        <w:ind w:left="0" w:right="0" w:firstLine="0"/>
        <w:jc w:val="left"/>
        <w:textAlignment w:val="baseline"/>
        <w:outlineLvl w:val="4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CVS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1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PHARMACY</w:t>
      </w:r>
      <w:r>
        <w:rPr>
          <w:rFonts w:ascii="Times New Roman" w:hAnsi="Times New Roman" w:eastAsia="Times New Roman"/>
          <w:b/>
          <w:i w:val="0"/>
          <w:color w:val="000000"/>
          <w:spacing w:val="738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1"/>
          <w:w w:val="100"/>
          <w:kern w:val="0"/>
          <w:position w:val="0"/>
          <w:sz w:val="21"/>
          <w:szCs w:val="21"/>
        </w:rPr>
        <w:t>J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un</w:t>
      </w:r>
      <w:r>
        <w:rPr>
          <w:rFonts w:ascii="Times New Roman" w:hAnsi="Times New Roman" w:eastAsia="Times New Roman"/>
          <w:b/>
          <w:i w:val="0"/>
          <w:color w:val="000000"/>
          <w:spacing w:val="-1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2023</w:t>
      </w:r>
      <w:r>
        <w:rPr>
          <w:rFonts w:ascii="Times New Roman" w:hAnsi="Times New Roman" w:eastAsia="Times New Roman"/>
          <w:b/>
          <w:i w:val="0"/>
          <w:color w:val="000000"/>
          <w:spacing w:val="-1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pacing w:val="-1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Present</w:t>
      </w:r>
    </w:p>
    <w:p w14:paraId="2D570572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0" w:right="0" w:firstLine="0"/>
        <w:jc w:val="left"/>
        <w:textAlignment w:val="baseline"/>
      </w:pPr>
      <w:r>
        <w:rPr>
          <w:rFonts w:hint="default" w:ascii="Times New Roman" w:hAnsi="Times New Roman" w:eastAsia="Times New Roman"/>
          <w:b w:val="0"/>
          <w:i/>
          <w:color w:val="000000"/>
          <w:spacing w:val="1"/>
          <w:w w:val="100"/>
          <w:kern w:val="0"/>
          <w:position w:val="0"/>
          <w:sz w:val="20"/>
          <w:szCs w:val="20"/>
          <w:lang w:val="en-IN"/>
        </w:rPr>
        <w:t>Sr. AI/ML</w:t>
      </w:r>
      <w:bookmarkStart w:id="0" w:name="_GoBack"/>
      <w:bookmarkEnd w:id="0"/>
      <w:r>
        <w:rPr>
          <w:rFonts w:ascii="Times New Roman" w:hAnsi="Times New Roman" w:eastAsia="Times New Roman"/>
          <w:b w:val="0"/>
          <w:i/>
          <w:color w:val="000000"/>
          <w:spacing w:val="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Engineer</w:t>
      </w:r>
      <w:r>
        <w:rPr>
          <w:rFonts w:ascii="Times New Roman" w:hAnsi="Times New Roman" w:eastAsia="Times New Roman"/>
          <w:b w:val="0"/>
          <w:i/>
          <w:color w:val="000000"/>
          <w:spacing w:val="7278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Baltimore,</w:t>
      </w:r>
      <w:r>
        <w:rPr>
          <w:rFonts w:ascii="Times New Roman" w:hAnsi="Times New Roman" w:eastAsia="Times New Roman"/>
          <w:b w:val="0"/>
          <w:i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MD</w:t>
      </w:r>
    </w:p>
    <w:p w14:paraId="411D740F">
      <w:pPr>
        <w:keepNext w:val="0"/>
        <w:keepLines w:val="0"/>
        <w:pageBreakBefore w:val="0"/>
        <w:widowControl w:val="0"/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0" w:right="10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Designed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deployed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machine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learning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models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AI-powered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solutions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improve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healthcare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outcomes,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focus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pharmacy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sales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optimization,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customer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retention,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compliance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reporting.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Utilized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AWS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cloud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services,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Python,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ML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frameworks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such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TensorFlow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build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scalable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pipelines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transformed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complex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healthcare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customer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3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datasets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predictive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insights.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Delivered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measurable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improvements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operational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efficiency,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regulatory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accuracy,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patient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ngagement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data-driven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deployment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intelligent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automation.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 xml:space="preserve"> </w:t>
      </w:r>
    </w:p>
    <w:p w14:paraId="1B7CA3B7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18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Designed,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developed,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deployed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end-to-end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machine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learning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derive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predictive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insights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diverse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healthcare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sourc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including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membe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ords,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laims,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EHRs,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improving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customer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behavior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forecasting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operational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decision-making.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5D162E82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Built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scalable,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AI-driven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pipelines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applying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advanced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knowle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dge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RDBMS,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OLTP/OLAP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architectures,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warehousing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onc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pts;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tools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like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SSIS,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SSAS,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AWS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Glue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efficient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ingestion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transformation.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4B614B54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Engineered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feature-ric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workflows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structured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unstructured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formats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(CSV,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JSON,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Parquet),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leveraging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AWS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S3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input/output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storage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AWS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Lambda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serverless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preprocessing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transformation.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020D7430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Created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maintained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ML-informed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dashboards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Tableau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AWS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QuickSight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visualize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churn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predictors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outputs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time,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enabling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data-driven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decisions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executive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stakeholders.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4DDAFDC6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12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Optimized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SQL-based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pipelines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preprocessing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tasks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Snowflake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PostgreSQL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(EC2-hosted),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reducing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training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inferenc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latenc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25%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enhancing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scalability.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40E00AB6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6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preparation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pipelines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Apache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Airflow,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orchestrating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SQL-based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Snowflake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queries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Lambda-triggered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preprocessing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continuous,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high-quality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training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delivery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S3.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4F7AFFE1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80" w:line="300" w:lineRule="auto"/>
        <w:ind w:left="260" w:right="34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Conducted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A/B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retention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strategies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powered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predictions;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test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outcomes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QuickSight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dashboards,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ontributing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12%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impro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ve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ment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ustomer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retention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data-backed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decision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support.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51E5CD43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80" w:after="0" w:line="300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1"/>
          <w:w w:val="100"/>
          <w:kern w:val="0"/>
          <w:position w:val="0"/>
          <w:sz w:val="21"/>
          <w:szCs w:val="21"/>
        </w:rPr>
        <w:t>P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NC</w:t>
      </w:r>
      <w:r>
        <w:rPr>
          <w:rFonts w:ascii="Times New Roman" w:hAnsi="Times New Roman" w:eastAsia="Times New Roman"/>
          <w:b/>
          <w:i w:val="0"/>
          <w:color w:val="000000"/>
          <w:spacing w:val="-1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Financial</w:t>
      </w:r>
      <w:r>
        <w:rPr>
          <w:rFonts w:ascii="Times New Roman" w:hAnsi="Times New Roman" w:eastAsia="Times New Roman"/>
          <w:b/>
          <w:i w:val="0"/>
          <w:color w:val="000000"/>
          <w:spacing w:val="-1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Services</w:t>
      </w:r>
      <w:r>
        <w:rPr>
          <w:rFonts w:ascii="Times New Roman" w:hAnsi="Times New Roman" w:eastAsia="Times New Roman"/>
          <w:b/>
          <w:i w:val="0"/>
          <w:color w:val="000000"/>
          <w:spacing w:val="6846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Oct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1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2021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1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1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Apr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91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2023</w:t>
      </w:r>
    </w:p>
    <w:p w14:paraId="0A636A46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BI</w:t>
      </w:r>
      <w:r>
        <w:rPr>
          <w:rFonts w:ascii="Times New Roman" w:hAnsi="Times New Roman" w:eastAsia="Times New Roman"/>
          <w:b w:val="0"/>
          <w:i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Engineer</w:t>
      </w:r>
      <w:r>
        <w:rPr>
          <w:rFonts w:ascii="Times New Roman" w:hAnsi="Times New Roman" w:eastAsia="Times New Roman"/>
          <w:b w:val="0"/>
          <w:i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ML</w:t>
      </w:r>
      <w:r>
        <w:rPr>
          <w:rFonts w:ascii="Times New Roman" w:hAnsi="Times New Roman" w:eastAsia="Times New Roman"/>
          <w:b w:val="0"/>
          <w:i/>
          <w:color w:val="000000"/>
          <w:spacing w:val="0"/>
          <w:w w:val="93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Integration</w:t>
      </w:r>
      <w:r>
        <w:rPr>
          <w:rFonts w:ascii="Times New Roman" w:hAnsi="Times New Roman" w:eastAsia="Times New Roman"/>
          <w:b w:val="0"/>
          <w:i/>
          <w:color w:val="000000"/>
          <w:spacing w:val="692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Chicago,</w:t>
      </w:r>
      <w:r>
        <w:rPr>
          <w:rFonts w:ascii="Times New Roman" w:hAnsi="Times New Roman" w:eastAsia="Times New Roman"/>
          <w:b w:val="0"/>
          <w:i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IL</w:t>
      </w:r>
    </w:p>
    <w:p w14:paraId="4C3A0A8A">
      <w:pPr>
        <w:keepNext w:val="0"/>
        <w:keepLines w:val="0"/>
        <w:pageBreakBefore w:val="0"/>
        <w:widowControl w:val="0"/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0" w:right="10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Designed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maintained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  <w:lang w:val="en-IN"/>
        </w:rPr>
        <w:t>ML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-integrated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BI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solutions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support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fraud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detection,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customer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segmentation,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regulatory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compliance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banking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operations.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Developed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pipelines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SQL,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PySpark,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Azure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Factory,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delivered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predictive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insights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interactive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Power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BI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dashboards.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Collaborated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ML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teams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embed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outputs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reporting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layers,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nabling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data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2"/>
          <w:szCs w:val="22"/>
        </w:rPr>
        <w:t>-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dri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2"/>
          <w:szCs w:val="22"/>
        </w:rPr>
        <w:t>v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en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decision-making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ensuring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adherence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regulatory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standards.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 xml:space="preserve"> </w:t>
      </w:r>
    </w:p>
    <w:p w14:paraId="3431765A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2" w:after="0" w:line="300" w:lineRule="auto"/>
        <w:ind w:left="260" w:right="10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dynamic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Power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dashboards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BigQuery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Azure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Factory,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enabling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real-time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monitoring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sales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fraud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metrics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across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distributed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ecosystems.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666CD050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40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Executed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optimized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scripts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schema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updates,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view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creation,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stored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procedures,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enhancing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accessibility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performance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downstream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machine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learning</w:t>
      </w:r>
      <w:r>
        <w:rPr>
          <w:rFonts w:ascii="Times New Roman" w:hAnsi="Times New Roman" w:eastAsia="Times New Roman"/>
          <w:b w:val="0"/>
          <w:i w:val="0"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04B1C1F4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3" w:after="0" w:line="300" w:lineRule="auto"/>
        <w:ind w:left="260" w:right="34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Automated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pipelines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Alteryx,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Azure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Factory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support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Basel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III/AML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compliance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reporting,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reducing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manual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reporting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effort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over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15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hours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per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month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improving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accuracy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auditability.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73E848BB">
      <w:pPr>
        <w:keepNext w:val="0"/>
        <w:keepLines w:val="0"/>
        <w:pageBreakBefore w:val="0"/>
        <w:overflowPunct/>
        <w:topLinePunct w:val="0"/>
        <w:bidi w:val="0"/>
        <w:snapToGrid/>
        <w:spacing w:line="300" w:lineRule="auto"/>
        <w:sectPr>
          <w:type w:val="continuous"/>
          <w:pgSz w:w="12240" w:h="15840"/>
          <w:pgMar w:top="500" w:right="600" w:bottom="540" w:left="700" w:header="0" w:footer="0" w:gutter="0"/>
          <w:cols w:space="425" w:num="1"/>
        </w:sectPr>
      </w:pPr>
    </w:p>
    <w:p w14:paraId="4A7A203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4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Redesigned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logical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physical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Azure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Databricks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support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scalable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AI/ML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workloads,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clean,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structured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advanced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analytics</w:t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  <w:lang w:val="en-US"/>
        </w:rPr>
        <w:t>.</w:t>
      </w:r>
    </w:p>
    <w:p w14:paraId="13A069CC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14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ERWIN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forward/reverse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engineering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relational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databases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AI-powered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solutions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analytics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workflows</w:t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  <w:lang w:val="en-US"/>
        </w:rPr>
        <w:t>.</w:t>
      </w:r>
    </w:p>
    <w:p w14:paraId="6ECFCA21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Created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maintained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FACT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Dimension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tables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Azure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Lake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Storage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Databricks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process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multidimensional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supporting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training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advanced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segmentation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analysis.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75420817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Collaborated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Agile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identify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process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gaps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propose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AI-integrated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BI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solutions,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improving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customer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policy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tracking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fraud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prevention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JIRA-managed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sprints</w:t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  <w:lang w:val="en-US"/>
        </w:rPr>
        <w:t>.</w:t>
      </w:r>
    </w:p>
    <w:p w14:paraId="409BAEA7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8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Partnered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science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build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integrate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PySpark-based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Databricks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pipelines,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increasing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fraud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detection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ccuracy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20%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enabling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predictive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insights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within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environments.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58330AB4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80" w:after="0" w:line="300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1"/>
          <w:w w:val="100"/>
          <w:kern w:val="0"/>
          <w:position w:val="0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OMCAST</w:t>
      </w:r>
      <w:r>
        <w:rPr>
          <w:rFonts w:ascii="Times New Roman" w:hAnsi="Times New Roman" w:eastAsia="Times New Roman"/>
          <w:b/>
          <w:i w:val="0"/>
          <w:color w:val="000000"/>
          <w:spacing w:val="795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1"/>
          <w:w w:val="100"/>
          <w:kern w:val="0"/>
          <w:position w:val="0"/>
          <w:sz w:val="21"/>
          <w:szCs w:val="21"/>
        </w:rPr>
        <w:t>J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an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2020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Jul</w:t>
      </w:r>
      <w:r>
        <w:rPr>
          <w:rFonts w:ascii="Times New Roman" w:hAnsi="Times New Roman" w:eastAsia="Times New Roman"/>
          <w:b/>
          <w:i w:val="0"/>
          <w:color w:val="000000"/>
          <w:spacing w:val="-2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2021</w:t>
      </w:r>
    </w:p>
    <w:p w14:paraId="0B62BF98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/>
          <w:color w:val="000000"/>
          <w:spacing w:val="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Analyst</w:t>
      </w:r>
      <w:r>
        <w:rPr>
          <w:rFonts w:ascii="Times New Roman" w:hAnsi="Times New Roman" w:eastAsia="Times New Roman"/>
          <w:b w:val="0"/>
          <w:i/>
          <w:color w:val="000000"/>
          <w:spacing w:val="8499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Chennai,</w:t>
      </w:r>
      <w:r>
        <w:rPr>
          <w:rFonts w:ascii="Times New Roman" w:hAnsi="Times New Roman" w:eastAsia="Times New Roman"/>
          <w:b w:val="0"/>
          <w:i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India</w:t>
      </w:r>
    </w:p>
    <w:p w14:paraId="04CEA4C2">
      <w:pPr>
        <w:keepNext w:val="0"/>
        <w:keepLines w:val="0"/>
        <w:pageBreakBefore w:val="0"/>
        <w:widowControl w:val="0"/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0" w:right="10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Designed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advanced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visualizations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performed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in-depth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analysis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support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Comcast's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initiatives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improving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2"/>
          <w:szCs w:val="22"/>
        </w:rPr>
        <w:t>customer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2"/>
          <w:szCs w:val="22"/>
        </w:rPr>
        <w:t>experience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2"/>
          <w:szCs w:val="22"/>
        </w:rPr>
        <w:t>operational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2"/>
          <w:szCs w:val="22"/>
        </w:rPr>
        <w:t>eff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iciency.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Leveraged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Tableau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SQL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analyze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customer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usage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patterns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network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performance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metrics,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translating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complex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actionable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insights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informed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service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enhancements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9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>strategic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2"/>
          <w:szCs w:val="22"/>
        </w:rPr>
        <w:t>de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99"/>
          <w:kern w:val="0"/>
          <w:position w:val="0"/>
          <w:sz w:val="22"/>
          <w:szCs w:val="22"/>
        </w:rPr>
        <w:t>c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2"/>
          <w:szCs w:val="22"/>
        </w:rPr>
        <w:t>ision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99"/>
          <w:kern w:val="0"/>
          <w:position w:val="0"/>
          <w:sz w:val="22"/>
          <w:szCs w:val="22"/>
        </w:rPr>
        <w:t>-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2"/>
          <w:szCs w:val="22"/>
        </w:rPr>
        <w:t>making.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2"/>
          <w:szCs w:val="22"/>
        </w:rPr>
        <w:t xml:space="preserve"> </w:t>
      </w:r>
    </w:p>
    <w:p w14:paraId="06E4D5D2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Optimized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complex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queries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across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PostgreSQL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Server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improve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retrieval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performance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reduce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execution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time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25%,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supporting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reporting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statistical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analysis.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3A6A42A2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Extracted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99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prepared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datasets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diverse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sources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including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databases,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flat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files,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APIs,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unstructured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support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classification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clustering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tasks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Scikit-Learn.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367E2897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Collaborated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cross-functional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teams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build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OLAP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OLTP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systems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enabled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real-time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forecasting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trend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analysis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1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multidimensional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databases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predictive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1902A7E7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4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SSIS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packages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incorporating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advanced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transformation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logic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(e.g.,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Lookups,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Derived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Columns,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Conditional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Splits)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utomate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preprocessing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analytical</w:t>
      </w:r>
      <w:r>
        <w:rPr>
          <w:rFonts w:ascii="Times New Roman" w:hAnsi="Times New Roman" w:eastAsia="Times New Roman"/>
          <w:b w:val="0"/>
          <w:i w:val="0"/>
          <w:color w:val="000000"/>
          <w:spacing w:val="-2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workflows.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34CE4E83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160" w:hanging="12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Designed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SQL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queries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views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feed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Tableau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dashboards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predictive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improving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accuracy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timeliness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classification-driven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reporting.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26B99174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Utiliz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ble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1"/>
          <w:w w:val="100"/>
          <w:kern w:val="0"/>
          <w:position w:val="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Prep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cleansing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shaping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ensure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high-quality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inputs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downstream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visualization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clustering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2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analysis.</w:t>
      </w:r>
    </w:p>
    <w:p w14:paraId="37DA3349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260" w:right="8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Designed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developed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interactive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Tableau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dashboards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parameters,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calculated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fields,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visualize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customer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4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segments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behavioral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trends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identified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95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clustering.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270E83C5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260" w:right="0" w:hanging="119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Applied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Tableau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Desktop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features—including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trend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lines,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forecasting,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table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calculations,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blending—to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communicate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insights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78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regression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classification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models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business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86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>stakeholders.</w:t>
      </w:r>
      <w:r>
        <w:rPr>
          <w:rFonts w:ascii="Times New Roman" w:hAnsi="Times New Roman" w:eastAsia="Times New Roman"/>
          <w:b w:val="0"/>
          <w:i w:val="0"/>
          <w:color w:val="000000"/>
          <w:spacing w:val="0"/>
          <w:w w:val="100"/>
          <w:kern w:val="0"/>
          <w:position w:val="0"/>
          <w:sz w:val="20"/>
          <w:szCs w:val="20"/>
        </w:rPr>
        <w:t xml:space="preserve"> </w:t>
      </w:r>
    </w:p>
    <w:p w14:paraId="70991751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0" w:line="300" w:lineRule="auto"/>
        <w:ind w:left="0" w:right="0" w:firstLine="0"/>
        <w:jc w:val="both"/>
        <w:textAlignment w:val="baseline"/>
        <w:rPr>
          <w:rFonts w:ascii="Arial" w:hAnsi="Arial" w:eastAsia="Arial" w:cs="Arial"/>
          <w:sz w:val="20"/>
          <w:szCs w:val="20"/>
        </w:rPr>
      </w:pPr>
    </w:p>
    <w:p w14:paraId="0FE9728F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0" w:after="80" w:line="300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-1"/>
          <w:w w:val="99"/>
          <w:kern w:val="0"/>
          <w:position w:val="0"/>
          <w:sz w:val="22"/>
          <w:szCs w:val="22"/>
        </w:rPr>
        <w:t>EDUCATION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255"/>
            <wp:effectExtent l="0" t="0" r="0" b="0"/>
            <wp:wrapNone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D4921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80" w:after="0" w:line="300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1"/>
          <w:w w:val="100"/>
          <w:kern w:val="0"/>
          <w:position w:val="0"/>
          <w:sz w:val="21"/>
          <w:szCs w:val="21"/>
        </w:rPr>
        <w:t>U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niversity</w:t>
      </w:r>
      <w:r>
        <w:rPr>
          <w:rFonts w:ascii="Times New Roman" w:hAnsi="Times New Roman" w:eastAsia="Times New Roman"/>
          <w:b/>
          <w:i w:val="0"/>
          <w:color w:val="000000"/>
          <w:spacing w:val="-3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of</w:t>
      </w:r>
      <w:r>
        <w:rPr>
          <w:rFonts w:ascii="Times New Roman" w:hAnsi="Times New Roman" w:eastAsia="Times New Roman"/>
          <w:b/>
          <w:i w:val="0"/>
          <w:color w:val="000000"/>
          <w:spacing w:val="-3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Maryland</w:t>
      </w:r>
      <w:r>
        <w:rPr>
          <w:rFonts w:ascii="Times New Roman" w:hAnsi="Times New Roman" w:eastAsia="Times New Roman"/>
          <w:b/>
          <w:i w:val="0"/>
          <w:color w:val="000000"/>
          <w:spacing w:val="-3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Baltimore</w:t>
      </w:r>
      <w:r>
        <w:rPr>
          <w:rFonts w:ascii="Times New Roman" w:hAnsi="Times New Roman" w:eastAsia="Times New Roman"/>
          <w:b/>
          <w:i w:val="0"/>
          <w:color w:val="000000"/>
          <w:spacing w:val="-3"/>
          <w:w w:val="100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County</w:t>
      </w:r>
    </w:p>
    <w:p w14:paraId="3BEB6B9E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1" w:after="60" w:line="300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Master's,</w:t>
      </w:r>
      <w:r>
        <w:rPr>
          <w:rFonts w:ascii="Times New Roman" w:hAnsi="Times New Roman" w:eastAsia="Times New Roman"/>
          <w:b w:val="0"/>
          <w:i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data</w:t>
      </w:r>
      <w:r>
        <w:rPr>
          <w:rFonts w:ascii="Times New Roman" w:hAnsi="Times New Roman" w:eastAsia="Times New Roman"/>
          <w:b w:val="0"/>
          <w:i/>
          <w:color w:val="000000"/>
          <w:spacing w:val="-1"/>
          <w:w w:val="10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science</w:t>
      </w:r>
    </w:p>
    <w:p w14:paraId="340EFD5E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60" w:after="0" w:line="300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Sathyabama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8"/>
          <w:kern w:val="0"/>
          <w:position w:val="0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/>
          <w:b/>
          <w:i w:val="0"/>
          <w:color w:val="000000"/>
          <w:spacing w:val="0"/>
          <w:w w:val="88"/>
          <w:kern w:val="0"/>
          <w:position w:val="0"/>
          <w:sz w:val="21"/>
          <w:szCs w:val="21"/>
          <w:lang w:val="en-US"/>
        </w:rPr>
        <w:t>I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nstitute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8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of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8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Science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8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and</w:t>
      </w:r>
      <w:r>
        <w:rPr>
          <w:rFonts w:ascii="Times New Roman" w:hAnsi="Times New Roman" w:eastAsia="Times New Roman"/>
          <w:b/>
          <w:i w:val="0"/>
          <w:color w:val="000000"/>
          <w:spacing w:val="0"/>
          <w:w w:val="88"/>
          <w:kern w:val="0"/>
          <w:positio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color w:val="000000"/>
          <w:spacing w:val="0"/>
          <w:w w:val="100"/>
          <w:kern w:val="0"/>
          <w:position w:val="0"/>
          <w:sz w:val="21"/>
          <w:szCs w:val="21"/>
        </w:rPr>
        <w:t>Technology</w:t>
      </w:r>
    </w:p>
    <w:p w14:paraId="0A02803A">
      <w:pPr>
        <w:keepNext w:val="0"/>
        <w:keepLines w:val="0"/>
        <w:pageBreakBefore w:val="0"/>
        <w:widowControl w:val="0"/>
        <w:kinsoku w:val="0"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1" w:after="0" w:line="300" w:lineRule="auto"/>
        <w:ind w:left="0" w:right="0" w:firstLine="0"/>
        <w:jc w:val="left"/>
        <w:textAlignment w:val="baseline"/>
      </w:pP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Bachelor</w:t>
      </w:r>
      <w:r>
        <w:rPr>
          <w:rFonts w:ascii="Times New Roman" w:hAnsi="Times New Roman" w:eastAsia="Times New Roman"/>
          <w:b w:val="0"/>
          <w:i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of</w:t>
      </w:r>
      <w:r>
        <w:rPr>
          <w:rFonts w:ascii="Times New Roman" w:hAnsi="Times New Roman" w:eastAsia="Times New Roman"/>
          <w:b w:val="0"/>
          <w:i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Technology,</w:t>
      </w:r>
      <w:r>
        <w:rPr>
          <w:rFonts w:ascii="Times New Roman" w:hAnsi="Times New Roman" w:eastAsia="Times New Roman"/>
          <w:b w:val="0"/>
          <w:i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Computer</w:t>
      </w:r>
      <w:r>
        <w:rPr>
          <w:rFonts w:ascii="Times New Roman" w:hAnsi="Times New Roman" w:eastAsia="Times New Roman"/>
          <w:b w:val="0"/>
          <w:i/>
          <w:color w:val="000000"/>
          <w:spacing w:val="0"/>
          <w:w w:val="80"/>
          <w:kern w:val="0"/>
          <w:position w:val="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color w:val="000000"/>
          <w:spacing w:val="0"/>
          <w:w w:val="100"/>
          <w:kern w:val="0"/>
          <w:position w:val="0"/>
          <w:sz w:val="20"/>
          <w:szCs w:val="20"/>
        </w:rPr>
        <w:t>Science</w:t>
      </w:r>
    </w:p>
    <w:sectPr>
      <w:type w:val="continuous"/>
      <w:pgSz w:w="12240" w:h="15840"/>
      <w:pgMar w:top="500" w:right="600" w:bottom="1340" w:left="700" w:header="0" w:footer="0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abstractNum w:abstractNumId="4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b w:val="0"/>
        <w:i w:val="0"/>
        <w:color w:val="000000"/>
        <w:sz w:val="20"/>
        <w:szCs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characterSpacingControl w:val="doNotCompress"/>
  <w:compat>
    <w:ulTrailSpace/>
    <w:doNotExpandShiftReturn/>
    <w:compatSetting w:name="compatibilityMode" w:uri="http://schemas.microsoft.com/office/word" w:val="14"/>
  </w:compat>
  <w:rsids>
    <w:rsidRoot w:val="00000000"/>
    <w:rsid w:val="535E0D5E"/>
    <w:rsid w:val="6A2B6B3C"/>
    <w:rsid w:val="70E17290"/>
    <w:rsid w:val="724E67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2025-06-20T21:06:00Z</dcterms:created>
  <dc:creator>mohan</dc:creator>
  <cp:lastModifiedBy>v mohan</cp:lastModifiedBy>
  <dcterms:modified xsi:type="dcterms:W3CDTF">2025-07-22T14:06:56Z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351E7D3DFA544705A23C9AAB3216EB2C_13</vt:lpwstr>
  </property>
</Properties>
</file>