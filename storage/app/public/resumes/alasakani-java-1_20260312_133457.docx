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96B67">
      <w:pPr>
        <w:widowControl w:val="0"/>
        <w:kinsoku w:val="0"/>
        <w:wordWrap w:val="0"/>
        <w:autoSpaceDE w:val="0"/>
        <w:autoSpaceDN w:val="0"/>
        <w:adjustRightInd w:val="0"/>
        <w:spacing w:before="9" w:after="0" w:line="240" w:lineRule="auto"/>
        <w:ind w:left="3040" w:right="0" w:firstLine="0"/>
        <w:jc w:val="left"/>
        <w:textAlignment w:val="baseline"/>
        <w:outlineLvl w:val="1"/>
      </w:pPr>
      <w:r>
        <w:rPr>
          <w:rFonts w:ascii="Times New Roman" w:hAnsi="Times New Roman" w:eastAsia="Times New Roman" w:cs="Times New Roman"/>
          <w:b w:val="0"/>
          <w:i w:val="0"/>
          <w:color w:val="000000"/>
          <w:spacing w:val="0"/>
          <w:w w:val="100"/>
          <w:kern w:val="0"/>
          <w:position w:val="0"/>
          <w:sz w:val="46"/>
          <w:szCs w:val="46"/>
        </w:rPr>
        <w:t>Prem</w:t>
      </w:r>
      <w:r>
        <w:rPr>
          <w:rFonts w:ascii="Times New Roman" w:hAnsi="Times New Roman" w:eastAsia="Times New Roman"/>
          <w:b w:val="0"/>
          <w:i w:val="0"/>
          <w:color w:val="000000"/>
          <w:spacing w:val="1"/>
          <w:w w:val="86"/>
          <w:kern w:val="0"/>
          <w:position w:val="0"/>
          <w:sz w:val="46"/>
          <w:szCs w:val="46"/>
        </w:rPr>
        <w:t xml:space="preserve"> </w:t>
      </w:r>
      <w:r>
        <w:rPr>
          <w:rFonts w:ascii="Times New Roman" w:hAnsi="Times New Roman" w:eastAsia="Times New Roman" w:cs="Times New Roman"/>
          <w:b w:val="0"/>
          <w:i w:val="0"/>
          <w:color w:val="000000"/>
          <w:spacing w:val="0"/>
          <w:w w:val="100"/>
          <w:kern w:val="0"/>
          <w:position w:val="0"/>
          <w:sz w:val="46"/>
          <w:szCs w:val="46"/>
        </w:rPr>
        <w:t>Rakesh</w:t>
      </w:r>
      <w:r>
        <w:rPr>
          <w:rFonts w:ascii="Times New Roman" w:hAnsi="Times New Roman" w:eastAsia="Times New Roman"/>
          <w:b w:val="0"/>
          <w:i w:val="0"/>
          <w:color w:val="000000"/>
          <w:spacing w:val="1"/>
          <w:w w:val="86"/>
          <w:kern w:val="0"/>
          <w:position w:val="0"/>
          <w:sz w:val="46"/>
          <w:szCs w:val="46"/>
        </w:rPr>
        <w:t xml:space="preserve"> </w:t>
      </w:r>
      <w:r>
        <w:rPr>
          <w:rFonts w:ascii="Times New Roman" w:hAnsi="Times New Roman" w:eastAsia="Times New Roman" w:cs="Times New Roman"/>
          <w:b w:val="0"/>
          <w:i w:val="0"/>
          <w:color w:val="000000"/>
          <w:spacing w:val="0"/>
          <w:w w:val="100"/>
          <w:kern w:val="0"/>
          <w:position w:val="0"/>
          <w:sz w:val="46"/>
          <w:szCs w:val="46"/>
        </w:rPr>
        <w:t>Alasakani</w:t>
      </w:r>
    </w:p>
    <w:p w14:paraId="4E5D9344">
      <w:pPr>
        <w:widowControl w:val="0"/>
        <w:kinsoku w:val="0"/>
        <w:wordWrap w:val="0"/>
        <w:autoSpaceDE w:val="0"/>
        <w:autoSpaceDN w:val="0"/>
        <w:adjustRightInd w:val="0"/>
        <w:spacing w:before="0" w:after="0" w:line="240" w:lineRule="auto"/>
        <w:ind w:left="2380" w:right="0" w:firstLine="0"/>
        <w:jc w:val="left"/>
        <w:textAlignment w:val="baseline"/>
        <w:rPr>
          <w:rFonts w:ascii="Arial" w:hAnsi="Arial" w:eastAsia="Arial" w:cs="Arial"/>
          <w:sz w:val="20"/>
          <w:szCs w:val="20"/>
        </w:rPr>
      </w:pPr>
      <w:r>
        <w:rPr>
          <w:rFonts w:hint="default" w:ascii="Times New Roman" w:hAnsi="Times New Roman" w:eastAsia="Times New Roman" w:cs="Times New Roman"/>
          <w:b w:val="0"/>
          <w:i w:val="0"/>
          <w:color w:val="000000"/>
          <w:spacing w:val="0"/>
          <w:w w:val="100"/>
          <w:kern w:val="0"/>
          <w:position w:val="0"/>
          <w:sz w:val="18"/>
          <w:szCs w:val="18"/>
          <w:lang w:val="en-US"/>
        </w:rPr>
        <w:t>Irving, TX</w:t>
      </w:r>
      <w:r>
        <w:rPr>
          <w:rFonts w:ascii="Times New Roman" w:hAnsi="Times New Roman" w:eastAsia="Times New Roman"/>
          <w:b w:val="0"/>
          <w:i w:val="0"/>
          <w:color w:val="000000"/>
          <w:spacing w:val="-1"/>
          <w:w w:val="100"/>
          <w:kern w:val="0"/>
          <w:position w:val="0"/>
          <w:sz w:val="18"/>
          <w:szCs w:val="18"/>
        </w:rPr>
        <w:t xml:space="preserve"> </w:t>
      </w:r>
      <w:r>
        <w:rPr>
          <w:rFonts w:ascii="Times New Roman" w:hAnsi="Times New Roman" w:eastAsia="Times New Roman" w:cs="Times New Roman"/>
          <w:b w:val="0"/>
          <w:i w:val="0"/>
          <w:color w:val="000000"/>
          <w:spacing w:val="1"/>
          <w:w w:val="100"/>
          <w:kern w:val="0"/>
          <w:position w:val="0"/>
          <w:sz w:val="18"/>
          <w:szCs w:val="18"/>
        </w:rPr>
        <w:t>|</w:t>
      </w:r>
      <w:r>
        <w:rPr>
          <w:rFonts w:ascii="Times New Roman" w:hAnsi="Times New Roman" w:eastAsia="Times New Roman"/>
          <w:b w:val="0"/>
          <w:i w:val="0"/>
          <w:color w:val="000000"/>
          <w:spacing w:val="-1"/>
          <w:w w:val="100"/>
          <w:kern w:val="0"/>
          <w:position w:val="0"/>
          <w:sz w:val="18"/>
          <w:szCs w:val="18"/>
        </w:rPr>
        <w:t xml:space="preserve"> </w:t>
      </w:r>
      <w:r>
        <w:rPr>
          <w:rFonts w:ascii="Times New Roman" w:hAnsi="Times New Roman" w:eastAsia="Times New Roman" w:cs="Times New Roman"/>
          <w:b w:val="0"/>
          <w:i w:val="0"/>
          <w:color w:val="000000"/>
          <w:spacing w:val="0"/>
          <w:w w:val="100"/>
          <w:kern w:val="0"/>
          <w:position w:val="0"/>
          <w:sz w:val="18"/>
          <w:szCs w:val="18"/>
        </w:rPr>
        <w:t>(660)528</w:t>
      </w:r>
      <w:r>
        <w:rPr>
          <w:rFonts w:ascii="Times New Roman" w:hAnsi="Times New Roman" w:eastAsia="Times New Roman" w:cs="Times New Roman"/>
          <w:b w:val="0"/>
          <w:i w:val="0"/>
          <w:color w:val="000000"/>
          <w:spacing w:val="1"/>
          <w:w w:val="100"/>
          <w:kern w:val="0"/>
          <w:position w:val="0"/>
          <w:sz w:val="18"/>
          <w:szCs w:val="18"/>
        </w:rPr>
        <w:t>-</w:t>
      </w:r>
      <w:r>
        <w:rPr>
          <w:rFonts w:ascii="Times New Roman" w:hAnsi="Times New Roman" w:eastAsia="Times New Roman" w:cs="Times New Roman"/>
          <w:b w:val="0"/>
          <w:i w:val="0"/>
          <w:color w:val="000000"/>
          <w:spacing w:val="0"/>
          <w:w w:val="100"/>
          <w:kern w:val="0"/>
          <w:position w:val="0"/>
          <w:sz w:val="18"/>
          <w:szCs w:val="18"/>
        </w:rPr>
        <w:t>7604</w:t>
      </w:r>
      <w:r>
        <w:rPr>
          <w:rFonts w:ascii="Times New Roman" w:hAnsi="Times New Roman" w:eastAsia="Times New Roman"/>
          <w:b w:val="0"/>
          <w:i w:val="0"/>
          <w:color w:val="000000"/>
          <w:spacing w:val="-1"/>
          <w:w w:val="100"/>
          <w:kern w:val="0"/>
          <w:position w:val="0"/>
          <w:sz w:val="18"/>
          <w:szCs w:val="18"/>
        </w:rPr>
        <w:t xml:space="preserve"> </w:t>
      </w:r>
      <w:r>
        <w:rPr>
          <w:rFonts w:ascii="Times New Roman" w:hAnsi="Times New Roman" w:eastAsia="Times New Roman" w:cs="Times New Roman"/>
          <w:b w:val="0"/>
          <w:i w:val="0"/>
          <w:color w:val="000000"/>
          <w:spacing w:val="1"/>
          <w:w w:val="100"/>
          <w:kern w:val="0"/>
          <w:position w:val="0"/>
          <w:sz w:val="18"/>
          <w:szCs w:val="18"/>
        </w:rPr>
        <w:t>|</w:t>
      </w:r>
      <w:r>
        <w:rPr>
          <w:rFonts w:ascii="Times New Roman" w:hAnsi="Times New Roman" w:eastAsia="Times New Roman"/>
          <w:b w:val="0"/>
          <w:i w:val="0"/>
          <w:color w:val="000000"/>
          <w:spacing w:val="-1"/>
          <w:w w:val="100"/>
          <w:kern w:val="0"/>
          <w:position w:val="0"/>
          <w:sz w:val="18"/>
          <w:szCs w:val="18"/>
        </w:rPr>
        <w:t xml:space="preserve"> </w:t>
      </w:r>
      <w:r>
        <w:fldChar w:fldCharType="begin"/>
      </w:r>
      <w:r>
        <w:instrText xml:space="preserve"> HYPERLINK "mailto:premrakeshalasakani@outlook.com" \h </w:instrText>
      </w:r>
      <w:r>
        <w:fldChar w:fldCharType="separate"/>
      </w:r>
      <w:r>
        <w:rPr>
          <w:rFonts w:ascii="Times New Roman" w:hAnsi="Times New Roman" w:eastAsia="Times New Roman" w:cs="Times New Roman"/>
          <w:b w:val="0"/>
          <w:i w:val="0"/>
          <w:color w:val="000000"/>
          <w:spacing w:val="0"/>
          <w:w w:val="100"/>
          <w:kern w:val="0"/>
          <w:position w:val="0"/>
          <w:sz w:val="18"/>
          <w:szCs w:val="18"/>
          <w:u w:val="single" w:color="000000"/>
        </w:rPr>
        <w:t>premra</w:t>
      </w:r>
      <w:r>
        <w:rPr>
          <w:rFonts w:ascii="Times New Roman" w:hAnsi="Times New Roman" w:eastAsia="Times New Roman" w:cs="Times New Roman"/>
          <w:b w:val="0"/>
          <w:i w:val="0"/>
          <w:color w:val="000000"/>
          <w:spacing w:val="1"/>
          <w:w w:val="100"/>
          <w:kern w:val="0"/>
          <w:position w:val="0"/>
          <w:sz w:val="18"/>
          <w:szCs w:val="18"/>
          <w:u w:val="single" w:color="000000"/>
        </w:rPr>
        <w:t>k</w:t>
      </w:r>
      <w:r>
        <w:rPr>
          <w:rFonts w:ascii="Times New Roman" w:hAnsi="Times New Roman" w:eastAsia="Times New Roman" w:cs="Times New Roman"/>
          <w:b w:val="0"/>
          <w:i w:val="0"/>
          <w:color w:val="000000"/>
          <w:spacing w:val="0"/>
          <w:w w:val="100"/>
          <w:kern w:val="0"/>
          <w:position w:val="0"/>
          <w:sz w:val="18"/>
          <w:szCs w:val="18"/>
          <w:u w:val="single" w:color="000000"/>
        </w:rPr>
        <w:t>eshalasakani@outlook.com</w:t>
      </w:r>
      <w:r>
        <w:rPr>
          <w:rFonts w:ascii="Times New Roman" w:hAnsi="Times New Roman" w:eastAsia="Times New Roman" w:cs="Times New Roman"/>
          <w:b w:val="0"/>
          <w:i w:val="0"/>
          <w:color w:val="000000"/>
          <w:spacing w:val="0"/>
          <w:w w:val="100"/>
          <w:kern w:val="0"/>
          <w:position w:val="0"/>
          <w:sz w:val="18"/>
          <w:szCs w:val="18"/>
          <w:u w:val="single" w:color="000000"/>
        </w:rPr>
        <w:fldChar w:fldCharType="end"/>
      </w:r>
      <w:r>
        <w:rPr>
          <w:rFonts w:ascii="Times New Roman" w:hAnsi="Times New Roman" w:eastAsia="Times New Roman"/>
          <w:b w:val="0"/>
          <w:i w:val="0"/>
          <w:color w:val="000000"/>
          <w:spacing w:val="-1"/>
          <w:w w:val="100"/>
          <w:kern w:val="0"/>
          <w:position w:val="0"/>
          <w:sz w:val="18"/>
          <w:szCs w:val="18"/>
        </w:rPr>
        <w:t xml:space="preserve"> </w:t>
      </w:r>
      <w:r>
        <w:rPr>
          <w:rFonts w:ascii="Times New Roman" w:hAnsi="Times New Roman" w:eastAsia="Times New Roman" w:cs="Times New Roman"/>
          <w:b w:val="0"/>
          <w:i w:val="0"/>
          <w:color w:val="000000"/>
          <w:spacing w:val="0"/>
          <w:w w:val="100"/>
          <w:kern w:val="0"/>
          <w:position w:val="0"/>
          <w:sz w:val="18"/>
          <w:szCs w:val="18"/>
        </w:rPr>
        <w:t>|</w:t>
      </w:r>
      <w:r>
        <w:rPr>
          <w:rFonts w:ascii="Times New Roman" w:hAnsi="Times New Roman" w:eastAsia="Times New Roman"/>
          <w:b w:val="0"/>
          <w:i w:val="0"/>
          <w:color w:val="000000"/>
          <w:spacing w:val="-1"/>
          <w:w w:val="100"/>
          <w:kern w:val="0"/>
          <w:position w:val="0"/>
          <w:sz w:val="18"/>
          <w:szCs w:val="18"/>
        </w:rPr>
        <w:t xml:space="preserve"> </w:t>
      </w:r>
      <w:r>
        <w:fldChar w:fldCharType="begin"/>
      </w:r>
      <w:r>
        <w:instrText xml:space="preserve"> HYPERLINK "https://www.linkedin.com/in/prem-rakesh-alasakani-46a502353/" \h </w:instrText>
      </w:r>
      <w:r>
        <w:fldChar w:fldCharType="separate"/>
      </w:r>
      <w:r>
        <w:rPr>
          <w:rFonts w:ascii="Times New Roman" w:hAnsi="Times New Roman" w:eastAsia="Times New Roman" w:cs="Times New Roman"/>
          <w:b w:val="0"/>
          <w:i w:val="0"/>
          <w:color w:val="000000"/>
          <w:spacing w:val="0"/>
          <w:w w:val="100"/>
          <w:kern w:val="0"/>
          <w:position w:val="0"/>
          <w:sz w:val="18"/>
          <w:szCs w:val="18"/>
          <w:u w:val="single" w:color="000000"/>
        </w:rPr>
        <w:t>LinkedIn</w:t>
      </w:r>
      <w:r>
        <w:rPr>
          <w:rFonts w:ascii="Times New Roman" w:hAnsi="Times New Roman" w:eastAsia="Times New Roman" w:cs="Times New Roman"/>
          <w:b w:val="0"/>
          <w:i w:val="0"/>
          <w:color w:val="000000"/>
          <w:spacing w:val="0"/>
          <w:w w:val="100"/>
          <w:kern w:val="0"/>
          <w:position w:val="0"/>
          <w:sz w:val="18"/>
          <w:szCs w:val="18"/>
          <w:u w:val="single" w:color="000000"/>
        </w:rPr>
        <w:fldChar w:fldCharType="end"/>
      </w:r>
    </w:p>
    <w:p w14:paraId="251F3E5B">
      <w:pPr>
        <w:widowControl w:val="0"/>
        <w:kinsoku w:val="0"/>
        <w:wordWrap w:val="0"/>
        <w:autoSpaceDE w:val="0"/>
        <w:autoSpaceDN w:val="0"/>
        <w:adjustRightInd w:val="0"/>
        <w:spacing w:before="1" w:after="80" w:line="240" w:lineRule="auto"/>
        <w:ind w:left="0" w:right="0" w:firstLine="0"/>
        <w:jc w:val="left"/>
        <w:textAlignment w:val="baseline"/>
        <w:outlineLvl w:val="2"/>
      </w:pPr>
      <w:r>
        <w:rPr>
          <w:rFonts w:ascii="Times New Roman" w:hAnsi="Times New Roman" w:eastAsia="Times New Roman" w:cs="Times New Roman"/>
          <w:b/>
          <w:i w:val="0"/>
          <w:color w:val="000000"/>
          <w:spacing w:val="0"/>
          <w:w w:val="100"/>
          <w:kern w:val="0"/>
          <w:position w:val="0"/>
          <w:sz w:val="22"/>
          <w:szCs w:val="22"/>
        </w:rPr>
        <w:t>Professional</w:t>
      </w:r>
      <w:r>
        <w:rPr>
          <w:rFonts w:ascii="Times New Roman" w:hAnsi="Times New Roman" w:eastAsia="Times New Roman"/>
          <w:b/>
          <w:i w:val="0"/>
          <w:color w:val="000000"/>
          <w:spacing w:val="0"/>
          <w:w w:val="92"/>
          <w:kern w:val="0"/>
          <w:position w:val="0"/>
          <w:sz w:val="22"/>
          <w:szCs w:val="22"/>
        </w:rPr>
        <w:t xml:space="preserve"> </w:t>
      </w:r>
      <w:r>
        <w:rPr>
          <w:rFonts w:ascii="Times New Roman" w:hAnsi="Times New Roman" w:eastAsia="Times New Roman" w:cs="Times New Roman"/>
          <w:b/>
          <w:i w:val="0"/>
          <w:color w:val="000000"/>
          <w:spacing w:val="0"/>
          <w:w w:val="100"/>
          <w:kern w:val="0"/>
          <w:position w:val="0"/>
          <w:sz w:val="22"/>
          <w:szCs w:val="22"/>
        </w:rPr>
        <w:t>Summary</w:t>
      </w:r>
      <w:r>
        <w:drawing>
          <wp:anchor distT="0" distB="0" distL="0" distR="0" simplePos="0" relativeHeight="251659264" behindDoc="1" locked="0" layoutInCell="1" allowOverlap="1">
            <wp:simplePos x="0" y="0"/>
            <wp:positionH relativeFrom="page">
              <wp:posOffset>457200</wp:posOffset>
            </wp:positionH>
            <wp:positionV relativeFrom="paragraph">
              <wp:posOffset>201295</wp:posOffset>
            </wp:positionV>
            <wp:extent cx="6646545" cy="8255"/>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6646334" cy="8467"/>
                    </a:xfrm>
                    <a:prstGeom prst="rect">
                      <a:avLst/>
                    </a:prstGeom>
                  </pic:spPr>
                </pic:pic>
              </a:graphicData>
            </a:graphic>
          </wp:anchor>
        </w:drawing>
      </w:r>
    </w:p>
    <w:p w14:paraId="5C4C6D90">
      <w:pPr>
        <w:widowControl w:val="0"/>
        <w:kinsoku w:val="0"/>
        <w:wordWrap w:val="0"/>
        <w:autoSpaceDE w:val="0"/>
        <w:autoSpaceDN w:val="0"/>
        <w:adjustRightInd w:val="0"/>
        <w:spacing w:before="1" w:after="40" w:line="240" w:lineRule="auto"/>
        <w:ind w:left="0" w:right="0" w:firstLine="0"/>
        <w:jc w:val="left"/>
        <w:textAlignment w:val="baseline"/>
        <w:outlineLvl w:val="2"/>
        <w:rPr>
          <w:rFonts w:ascii="Times New Roman" w:hAnsi="Times New Roman" w:eastAsia="Times New Roman" w:cs="Times New Roman"/>
          <w:b w:val="0"/>
          <w:bCs/>
          <w:i w:val="0"/>
          <w:color w:val="000000"/>
          <w:spacing w:val="0"/>
          <w:w w:val="100"/>
          <w:kern w:val="0"/>
          <w:position w:val="0"/>
          <w:sz w:val="20"/>
          <w:szCs w:val="20"/>
        </w:rPr>
      </w:pPr>
      <w:r>
        <w:rPr>
          <w:rFonts w:ascii="Times New Roman" w:hAnsi="Times New Roman" w:eastAsia="Times New Roman" w:cs="Times New Roman"/>
          <w:b w:val="0"/>
          <w:bCs/>
          <w:i w:val="0"/>
          <w:color w:val="000000"/>
          <w:spacing w:val="0"/>
          <w:w w:val="100"/>
          <w:kern w:val="0"/>
          <w:position w:val="0"/>
          <w:sz w:val="20"/>
          <w:szCs w:val="20"/>
        </w:rPr>
        <w:t>Backend Java Developer with 3+ years of experience designing and delivering Spring Boot microservices and Spring MVC web applications, building RESTful APIs, and integrating PostgreSQL/SQL data layers using JPA/Hibernate. Proven ability to improve performance through SQL tuning and Redis caching, strengthen security with Spring Security, OAuth 2.0, and JWT, and support production troubleshooting using centralized logging (Elasticsearch) and disciplined defect triage. Hands-on with containerization and deployment using Docker and Kubernetes, CI/CD automation with Jenkins and GitHub Actions, and cloud environments on AWS (EC2, ECS, RDS). Comfortable collaborating in Agile teams, owning features end-to-end, and contributing to scalable, maintainable backend architecture.</w:t>
      </w:r>
    </w:p>
    <w:p w14:paraId="55150BB3">
      <w:pPr>
        <w:widowControl w:val="0"/>
        <w:kinsoku w:val="0"/>
        <w:wordWrap w:val="0"/>
        <w:autoSpaceDE w:val="0"/>
        <w:autoSpaceDN w:val="0"/>
        <w:adjustRightInd w:val="0"/>
        <w:spacing w:before="1" w:after="40" w:line="240" w:lineRule="auto"/>
        <w:ind w:left="0" w:right="0" w:firstLine="0"/>
        <w:jc w:val="left"/>
        <w:textAlignment w:val="baseline"/>
        <w:outlineLvl w:val="2"/>
        <w:rPr>
          <w:sz w:val="22"/>
          <w:szCs w:val="22"/>
        </w:rPr>
      </w:pPr>
      <w:r>
        <w:rPr>
          <w:rFonts w:ascii="Times New Roman" w:hAnsi="Times New Roman" w:eastAsia="Times New Roman" w:cs="Times New Roman"/>
          <w:b/>
          <w:i w:val="0"/>
          <w:color w:val="000000"/>
          <w:spacing w:val="0"/>
          <w:w w:val="100"/>
          <w:kern w:val="0"/>
          <w:position w:val="0"/>
          <w:sz w:val="22"/>
          <w:szCs w:val="22"/>
        </w:rPr>
        <w:t>Academic</w:t>
      </w:r>
      <w:r>
        <w:rPr>
          <w:rFonts w:ascii="Times New Roman" w:hAnsi="Times New Roman" w:eastAsia="Times New Roman"/>
          <w:b/>
          <w:i w:val="0"/>
          <w:color w:val="000000"/>
          <w:spacing w:val="0"/>
          <w:w w:val="88"/>
          <w:kern w:val="0"/>
          <w:position w:val="0"/>
          <w:sz w:val="22"/>
          <w:szCs w:val="22"/>
        </w:rPr>
        <w:t xml:space="preserve"> </w:t>
      </w:r>
      <w:r>
        <w:rPr>
          <w:rFonts w:ascii="Times New Roman" w:hAnsi="Times New Roman" w:eastAsia="Times New Roman" w:cs="Times New Roman"/>
          <w:b/>
          <w:i w:val="0"/>
          <w:color w:val="000000"/>
          <w:spacing w:val="0"/>
          <w:w w:val="100"/>
          <w:kern w:val="0"/>
          <w:position w:val="0"/>
          <w:sz w:val="22"/>
          <w:szCs w:val="22"/>
        </w:rPr>
        <w:t>Qualifications</w:t>
      </w:r>
    </w:p>
    <w:tbl>
      <w:tblPr>
        <w:tblStyle w:val="3"/>
        <w:tblW w:w="0" w:type="auto"/>
        <w:tblInd w:w="0" w:type="dxa"/>
        <w:tblLayout w:type="fixed"/>
        <w:tblCellMar>
          <w:top w:w="0" w:type="dxa"/>
          <w:left w:w="10" w:type="dxa"/>
          <w:bottom w:w="0" w:type="dxa"/>
          <w:right w:w="10" w:type="dxa"/>
        </w:tblCellMar>
      </w:tblPr>
      <w:tblGrid>
        <w:gridCol w:w="6931"/>
        <w:gridCol w:w="3571"/>
      </w:tblGrid>
      <w:tr w14:paraId="5ACEC375">
        <w:tblPrEx>
          <w:tblCellMar>
            <w:top w:w="0" w:type="dxa"/>
            <w:left w:w="10" w:type="dxa"/>
            <w:bottom w:w="0" w:type="dxa"/>
            <w:right w:w="10" w:type="dxa"/>
          </w:tblCellMar>
        </w:tblPrEx>
        <w:trPr>
          <w:cantSplit/>
          <w:trHeight w:val="277" w:hRule="atLeast"/>
        </w:trPr>
        <w:tc>
          <w:tcPr>
            <w:tcBorders>
              <w:top w:val="single" w:color="000000" w:sz="2" w:space="0"/>
              <w:left w:val="nil"/>
              <w:bottom w:val="nil"/>
              <w:right w:val="nil"/>
            </w:tcBorders>
            <w:tcMar>
              <w:top w:w="0" w:type="dxa"/>
              <w:left w:w="0" w:type="dxa"/>
              <w:bottom w:w="0" w:type="dxa"/>
              <w:right w:w="0" w:type="dxa"/>
            </w:tcMar>
            <w:vAlign w:val="top"/>
          </w:tcPr>
          <w:p w14:paraId="320F8F03">
            <w:pPr>
              <w:widowControl w:val="0"/>
              <w:kinsoku w:val="0"/>
              <w:wordWrap w:val="0"/>
              <w:autoSpaceDE w:val="0"/>
              <w:autoSpaceDN w:val="0"/>
              <w:adjustRightInd w:val="0"/>
              <w:spacing w:before="18" w:after="0" w:line="240" w:lineRule="auto"/>
              <w:ind w:left="0" w:right="0" w:firstLine="0"/>
              <w:jc w:val="left"/>
              <w:textAlignment w:val="baseline"/>
              <w:outlineLvl w:val="4"/>
              <w:rPr>
                <w:rFonts w:ascii="Times New Roman" w:hAnsi="Times New Roman" w:eastAsia="Times New Roman" w:cs="Times New Roman"/>
                <w:b/>
                <w:i w:val="0"/>
                <w:color w:val="000000"/>
                <w:spacing w:val="0"/>
                <w:w w:val="100"/>
                <w:kern w:val="0"/>
                <w:position w:val="0"/>
                <w:sz w:val="20"/>
                <w:szCs w:val="20"/>
              </w:rPr>
            </w:pPr>
            <w:r>
              <w:rPr>
                <w:rFonts w:ascii="Times New Roman" w:hAnsi="Times New Roman" w:eastAsia="Times New Roman" w:cs="Times New Roman"/>
                <w:b/>
                <w:i w:val="0"/>
                <w:color w:val="000000"/>
                <w:spacing w:val="0"/>
                <w:w w:val="100"/>
                <w:kern w:val="0"/>
                <w:position w:val="0"/>
                <w:sz w:val="20"/>
                <w:szCs w:val="20"/>
              </w:rPr>
              <w:t>Northwest</w:t>
            </w:r>
            <w:r>
              <w:rPr>
                <w:rFonts w:ascii="Times New Roman" w:hAnsi="Times New Roman" w:eastAsia="Times New Roman"/>
                <w:b/>
                <w:i w:val="0"/>
                <w:color w:val="000000"/>
                <w:spacing w:val="-2"/>
                <w:w w:val="10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Missouri</w:t>
            </w:r>
            <w:r>
              <w:rPr>
                <w:rFonts w:ascii="Times New Roman" w:hAnsi="Times New Roman" w:eastAsia="Times New Roman"/>
                <w:b/>
                <w:i w:val="0"/>
                <w:color w:val="000000"/>
                <w:spacing w:val="-2"/>
                <w:w w:val="10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State</w:t>
            </w:r>
            <w:r>
              <w:rPr>
                <w:rFonts w:ascii="Times New Roman" w:hAnsi="Times New Roman" w:eastAsia="Times New Roman"/>
                <w:b/>
                <w:i w:val="0"/>
                <w:color w:val="000000"/>
                <w:spacing w:val="-2"/>
                <w:w w:val="10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University</w:t>
            </w:r>
          </w:p>
          <w:p w14:paraId="7A3CFFBA">
            <w:pPr>
              <w:widowControl w:val="0"/>
              <w:kinsoku w:val="0"/>
              <w:wordWrap w:val="0"/>
              <w:autoSpaceDE w:val="0"/>
              <w:autoSpaceDN w:val="0"/>
              <w:adjustRightInd w:val="0"/>
              <w:spacing w:before="18" w:after="0" w:line="240" w:lineRule="auto"/>
              <w:ind w:left="0" w:right="0" w:firstLine="0"/>
              <w:jc w:val="left"/>
              <w:textAlignment w:val="baseline"/>
              <w:outlineLvl w:val="4"/>
              <w:rPr>
                <w:rFonts w:ascii="Times New Roman" w:hAnsi="Times New Roman" w:eastAsia="Times New Roman" w:cs="Times New Roman"/>
                <w:b/>
                <w:i w:val="0"/>
                <w:color w:val="000000"/>
                <w:spacing w:val="0"/>
                <w:w w:val="100"/>
                <w:kern w:val="0"/>
                <w:position w:val="0"/>
                <w:sz w:val="20"/>
                <w:szCs w:val="20"/>
              </w:rPr>
            </w:pPr>
            <w:r>
              <w:rPr>
                <w:rFonts w:ascii="Times New Roman" w:hAnsi="Times New Roman" w:eastAsia="Times New Roman" w:cs="Times New Roman"/>
                <w:b w:val="0"/>
                <w:i/>
                <w:color w:val="000000"/>
                <w:spacing w:val="0"/>
                <w:w w:val="100"/>
                <w:kern w:val="0"/>
                <w:position w:val="0"/>
                <w:sz w:val="18"/>
                <w:szCs w:val="18"/>
              </w:rPr>
              <w:t>M.S.,</w:t>
            </w:r>
            <w:r>
              <w:rPr>
                <w:rFonts w:ascii="Times New Roman" w:hAnsi="Times New Roman" w:eastAsia="Times New Roman"/>
                <w:b w:val="0"/>
                <w:i/>
                <w:color w:val="000000"/>
                <w:spacing w:val="-1"/>
                <w:w w:val="100"/>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Applied</w:t>
            </w:r>
            <w:r>
              <w:rPr>
                <w:rFonts w:ascii="Times New Roman" w:hAnsi="Times New Roman" w:eastAsia="Times New Roman"/>
                <w:b w:val="0"/>
                <w:i/>
                <w:color w:val="000000"/>
                <w:spacing w:val="-1"/>
                <w:w w:val="100"/>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Computer</w:t>
            </w:r>
            <w:r>
              <w:rPr>
                <w:rFonts w:ascii="Times New Roman" w:hAnsi="Times New Roman" w:eastAsia="Times New Roman"/>
                <w:b w:val="0"/>
                <w:i/>
                <w:color w:val="000000"/>
                <w:spacing w:val="-1"/>
                <w:w w:val="100"/>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Science</w:t>
            </w:r>
          </w:p>
        </w:tc>
        <w:tc>
          <w:tcPr>
            <w:tcW w:w="3571" w:type="dxa"/>
            <w:tcBorders>
              <w:top w:val="single" w:color="000000" w:sz="2" w:space="0"/>
              <w:left w:val="nil"/>
              <w:bottom w:val="nil"/>
              <w:right w:val="nil"/>
            </w:tcBorders>
            <w:tcMar>
              <w:top w:w="0" w:type="dxa"/>
              <w:left w:w="0" w:type="dxa"/>
              <w:bottom w:w="0" w:type="dxa"/>
              <w:right w:w="0" w:type="dxa"/>
            </w:tcMar>
            <w:vAlign w:val="top"/>
          </w:tcPr>
          <w:p w14:paraId="4EA8B782">
            <w:pPr>
              <w:widowControl w:val="0"/>
              <w:kinsoku w:val="0"/>
              <w:wordWrap w:val="0"/>
              <w:autoSpaceDE w:val="0"/>
              <w:autoSpaceDN w:val="0"/>
              <w:adjustRightInd w:val="0"/>
              <w:spacing w:before="18" w:after="0" w:line="240" w:lineRule="auto"/>
              <w:ind w:right="0" w:firstLine="900" w:firstLineChars="450"/>
              <w:jc w:val="left"/>
              <w:textAlignment w:val="baseline"/>
            </w:pPr>
          </w:p>
        </w:tc>
      </w:tr>
      <w:tr w14:paraId="4C707D7D">
        <w:tblPrEx>
          <w:tblCellMar>
            <w:top w:w="0" w:type="dxa"/>
            <w:left w:w="10" w:type="dxa"/>
            <w:bottom w:w="0" w:type="dxa"/>
            <w:right w:w="10" w:type="dxa"/>
          </w:tblCellMar>
        </w:tblPrEx>
        <w:trPr>
          <w:cantSplit/>
          <w:trHeight w:val="90" w:hRule="atLeast"/>
        </w:trPr>
        <w:tc>
          <w:tcPr>
            <w:tcW w:w="10502" w:type="dxa"/>
            <w:gridSpan w:val="2"/>
            <w:tcBorders>
              <w:top w:val="nil"/>
              <w:left w:val="nil"/>
              <w:bottom w:val="nil"/>
              <w:right w:val="nil"/>
            </w:tcBorders>
            <w:tcMar>
              <w:top w:w="0" w:type="dxa"/>
              <w:left w:w="0" w:type="dxa"/>
              <w:bottom w:w="0" w:type="dxa"/>
              <w:right w:w="0" w:type="dxa"/>
            </w:tcMar>
            <w:vAlign w:val="top"/>
          </w:tcPr>
          <w:p w14:paraId="599BE451">
            <w:pPr>
              <w:widowControl w:val="0"/>
              <w:kinsoku w:val="0"/>
              <w:wordWrap w:val="0"/>
              <w:autoSpaceDE w:val="0"/>
              <w:autoSpaceDN w:val="0"/>
              <w:adjustRightInd w:val="0"/>
              <w:spacing w:before="0" w:after="17" w:line="240" w:lineRule="auto"/>
              <w:ind w:left="0" w:right="0" w:firstLine="0"/>
              <w:jc w:val="left"/>
              <w:textAlignment w:val="baseline"/>
              <w:rPr>
                <w:rFonts w:ascii="Times New Roman" w:hAnsi="Times New Roman" w:eastAsia="Times New Roman" w:cs="Times New Roman"/>
                <w:b/>
                <w:i w:val="0"/>
                <w:color w:val="000000"/>
                <w:spacing w:val="0"/>
                <w:w w:val="100"/>
                <w:kern w:val="0"/>
                <w:position w:val="0"/>
                <w:sz w:val="20"/>
                <w:szCs w:val="20"/>
              </w:rPr>
            </w:pPr>
            <w:r>
              <w:rPr>
                <w:rFonts w:ascii="Times New Roman" w:hAnsi="Times New Roman" w:eastAsia="Times New Roman" w:cs="Times New Roman"/>
                <w:b/>
                <w:i w:val="0"/>
                <w:color w:val="000000"/>
                <w:spacing w:val="1"/>
                <w:w w:val="100"/>
                <w:kern w:val="0"/>
                <w:position w:val="0"/>
                <w:sz w:val="20"/>
                <w:szCs w:val="20"/>
              </w:rPr>
              <w:t>V</w:t>
            </w:r>
            <w:r>
              <w:rPr>
                <w:rFonts w:ascii="Times New Roman" w:hAnsi="Times New Roman" w:eastAsia="Times New Roman" w:cs="Times New Roman"/>
                <w:b/>
                <w:i w:val="0"/>
                <w:color w:val="000000"/>
                <w:spacing w:val="0"/>
                <w:w w:val="100"/>
                <w:kern w:val="0"/>
                <w:position w:val="0"/>
                <w:sz w:val="20"/>
                <w:szCs w:val="20"/>
              </w:rPr>
              <w:t>ignan's</w:t>
            </w:r>
            <w:r>
              <w:rPr>
                <w:rFonts w:ascii="Times New Roman" w:hAnsi="Times New Roman" w:eastAsia="Times New Roman"/>
                <w:b/>
                <w:i w:val="0"/>
                <w:color w:val="000000"/>
                <w:spacing w:val="0"/>
                <w:w w:val="8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Foundation</w:t>
            </w:r>
            <w:r>
              <w:rPr>
                <w:rFonts w:ascii="Times New Roman" w:hAnsi="Times New Roman" w:eastAsia="Times New Roman"/>
                <w:b/>
                <w:i w:val="0"/>
                <w:color w:val="000000"/>
                <w:spacing w:val="0"/>
                <w:w w:val="8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for</w:t>
            </w:r>
            <w:r>
              <w:rPr>
                <w:rFonts w:ascii="Times New Roman" w:hAnsi="Times New Roman" w:eastAsia="Times New Roman"/>
                <w:b/>
                <w:i w:val="0"/>
                <w:color w:val="000000"/>
                <w:spacing w:val="0"/>
                <w:w w:val="8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Science,</w:t>
            </w:r>
            <w:r>
              <w:rPr>
                <w:rFonts w:ascii="Times New Roman" w:hAnsi="Times New Roman" w:eastAsia="Times New Roman"/>
                <w:b/>
                <w:i w:val="0"/>
                <w:color w:val="000000"/>
                <w:spacing w:val="0"/>
                <w:w w:val="8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Technology,</w:t>
            </w:r>
            <w:r>
              <w:rPr>
                <w:rFonts w:ascii="Times New Roman" w:hAnsi="Times New Roman" w:eastAsia="Times New Roman"/>
                <w:b/>
                <w:i w:val="0"/>
                <w:color w:val="000000"/>
                <w:spacing w:val="0"/>
                <w:w w:val="8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and</w:t>
            </w:r>
            <w:r>
              <w:rPr>
                <w:rFonts w:ascii="Times New Roman" w:hAnsi="Times New Roman" w:eastAsia="Times New Roman"/>
                <w:b/>
                <w:i w:val="0"/>
                <w:color w:val="000000"/>
                <w:spacing w:val="0"/>
                <w:w w:val="80"/>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Research</w:t>
            </w:r>
          </w:p>
          <w:p w14:paraId="65E0F8A5">
            <w:pPr>
              <w:widowControl w:val="0"/>
              <w:kinsoku w:val="0"/>
              <w:wordWrap w:val="0"/>
              <w:autoSpaceDE w:val="0"/>
              <w:autoSpaceDN w:val="0"/>
              <w:adjustRightInd w:val="0"/>
              <w:spacing w:before="0" w:after="17" w:line="240" w:lineRule="auto"/>
              <w:ind w:left="0" w:right="0" w:firstLine="0"/>
              <w:jc w:val="left"/>
              <w:textAlignment w:val="baseline"/>
            </w:pPr>
            <w:r>
              <w:rPr>
                <w:rFonts w:hint="default" w:ascii="Times New Roman" w:hAnsi="Times New Roman" w:eastAsia="Times New Roman" w:cs="Times New Roman"/>
                <w:b/>
                <w:i w:val="0"/>
                <w:color w:val="000000"/>
                <w:spacing w:val="0"/>
                <w:w w:val="100"/>
                <w:kern w:val="0"/>
                <w:position w:val="0"/>
                <w:sz w:val="20"/>
                <w:szCs w:val="20"/>
                <w:lang w:val="en-US"/>
              </w:rPr>
              <w:t xml:space="preserve"> </w:t>
            </w:r>
            <w:r>
              <w:rPr>
                <w:rFonts w:ascii="Times New Roman" w:hAnsi="Times New Roman" w:eastAsia="Times New Roman" w:cs="Times New Roman"/>
                <w:b w:val="0"/>
                <w:i/>
                <w:color w:val="000000"/>
                <w:spacing w:val="0"/>
                <w:w w:val="100"/>
                <w:kern w:val="0"/>
                <w:position w:val="0"/>
                <w:sz w:val="18"/>
                <w:szCs w:val="18"/>
              </w:rPr>
              <w:t>Bachelor</w:t>
            </w:r>
            <w:r>
              <w:rPr>
                <w:rFonts w:ascii="Times New Roman" w:hAnsi="Times New Roman" w:eastAsia="Times New Roman"/>
                <w:b w:val="0"/>
                <w:i/>
                <w:color w:val="000000"/>
                <w:spacing w:val="0"/>
                <w:w w:val="86"/>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of</w:t>
            </w:r>
            <w:r>
              <w:rPr>
                <w:rFonts w:ascii="Times New Roman" w:hAnsi="Times New Roman" w:eastAsia="Times New Roman"/>
                <w:b w:val="0"/>
                <w:i/>
                <w:color w:val="000000"/>
                <w:spacing w:val="0"/>
                <w:w w:val="86"/>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Technology,</w:t>
            </w:r>
            <w:r>
              <w:rPr>
                <w:rFonts w:ascii="Times New Roman" w:hAnsi="Times New Roman" w:eastAsia="Times New Roman"/>
                <w:b w:val="0"/>
                <w:i/>
                <w:color w:val="000000"/>
                <w:spacing w:val="0"/>
                <w:w w:val="86"/>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Computer</w:t>
            </w:r>
            <w:r>
              <w:rPr>
                <w:rFonts w:ascii="Times New Roman" w:hAnsi="Times New Roman" w:eastAsia="Times New Roman"/>
                <w:b w:val="0"/>
                <w:i/>
                <w:color w:val="000000"/>
                <w:spacing w:val="0"/>
                <w:w w:val="86"/>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Science</w:t>
            </w:r>
            <w:r>
              <w:rPr>
                <w:rFonts w:ascii="Times New Roman" w:hAnsi="Times New Roman" w:eastAsia="Times New Roman"/>
                <w:b w:val="0"/>
                <w:i/>
                <w:color w:val="000000"/>
                <w:spacing w:val="0"/>
                <w:w w:val="86"/>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and</w:t>
            </w:r>
            <w:r>
              <w:rPr>
                <w:rFonts w:ascii="Times New Roman" w:hAnsi="Times New Roman" w:eastAsia="Times New Roman"/>
                <w:b w:val="0"/>
                <w:i/>
                <w:color w:val="000000"/>
                <w:spacing w:val="0"/>
                <w:w w:val="86"/>
                <w:kern w:val="0"/>
                <w:position w:val="0"/>
                <w:sz w:val="18"/>
                <w:szCs w:val="18"/>
              </w:rPr>
              <w:t xml:space="preserve"> </w:t>
            </w:r>
            <w:r>
              <w:rPr>
                <w:rFonts w:ascii="Times New Roman" w:hAnsi="Times New Roman" w:eastAsia="Times New Roman" w:cs="Times New Roman"/>
                <w:b w:val="0"/>
                <w:i/>
                <w:color w:val="000000"/>
                <w:spacing w:val="0"/>
                <w:w w:val="100"/>
                <w:kern w:val="0"/>
                <w:position w:val="0"/>
                <w:sz w:val="18"/>
                <w:szCs w:val="18"/>
              </w:rPr>
              <w:t>Engineering</w:t>
            </w:r>
            <w:r>
              <w:rPr>
                <w:rFonts w:hint="default" w:ascii="Times New Roman" w:hAnsi="Times New Roman" w:eastAsia="Times New Roman" w:cs="Times New Roman"/>
                <w:b/>
                <w:i w:val="0"/>
                <w:color w:val="000000"/>
                <w:spacing w:val="0"/>
                <w:w w:val="100"/>
                <w:kern w:val="0"/>
                <w:position w:val="0"/>
                <w:sz w:val="18"/>
                <w:szCs w:val="18"/>
                <w:lang w:val="en-US"/>
              </w:rPr>
              <w:t xml:space="preserve"> </w:t>
            </w:r>
            <w:r>
              <w:rPr>
                <w:rFonts w:hint="default" w:ascii="Times New Roman" w:hAnsi="Times New Roman" w:eastAsia="Times New Roman" w:cs="Times New Roman"/>
                <w:b/>
                <w:i w:val="0"/>
                <w:color w:val="000000"/>
                <w:spacing w:val="0"/>
                <w:w w:val="100"/>
                <w:kern w:val="0"/>
                <w:position w:val="0"/>
                <w:sz w:val="20"/>
                <w:szCs w:val="20"/>
                <w:lang w:val="en-US"/>
              </w:rPr>
              <w:t xml:space="preserve">         </w:t>
            </w:r>
          </w:p>
        </w:tc>
      </w:tr>
    </w:tbl>
    <w:p w14:paraId="7392C011">
      <w:pPr>
        <w:widowControl w:val="0"/>
        <w:kinsoku w:val="0"/>
        <w:wordWrap w:val="0"/>
        <w:autoSpaceDE w:val="0"/>
        <w:autoSpaceDN w:val="0"/>
        <w:adjustRightInd w:val="0"/>
        <w:spacing w:before="105" w:after="80" w:line="240" w:lineRule="auto"/>
        <w:ind w:left="0" w:right="0" w:firstLine="0"/>
        <w:jc w:val="left"/>
        <w:textAlignment w:val="baseline"/>
        <w:outlineLvl w:val="2"/>
        <w:rPr>
          <w:sz w:val="22"/>
          <w:szCs w:val="22"/>
        </w:rPr>
      </w:pPr>
      <w:r>
        <w:rPr>
          <w:rFonts w:ascii="Times New Roman" w:hAnsi="Times New Roman" w:eastAsia="Times New Roman" w:cs="Times New Roman"/>
          <w:b/>
          <w:i w:val="0"/>
          <w:color w:val="000000"/>
          <w:spacing w:val="0"/>
          <w:w w:val="100"/>
          <w:kern w:val="0"/>
          <w:position w:val="0"/>
          <w:sz w:val="22"/>
          <w:szCs w:val="22"/>
        </w:rPr>
        <w:t>Professional</w:t>
      </w:r>
      <w:r>
        <w:rPr>
          <w:rFonts w:ascii="Times New Roman" w:hAnsi="Times New Roman" w:eastAsia="Times New Roman"/>
          <w:b/>
          <w:i w:val="0"/>
          <w:color w:val="000000"/>
          <w:spacing w:val="0"/>
          <w:w w:val="92"/>
          <w:kern w:val="0"/>
          <w:position w:val="0"/>
          <w:sz w:val="22"/>
          <w:szCs w:val="22"/>
        </w:rPr>
        <w:t xml:space="preserve"> </w:t>
      </w:r>
      <w:r>
        <w:rPr>
          <w:rFonts w:ascii="Times New Roman" w:hAnsi="Times New Roman" w:eastAsia="Times New Roman" w:cs="Times New Roman"/>
          <w:b/>
          <w:i w:val="0"/>
          <w:color w:val="000000"/>
          <w:spacing w:val="0"/>
          <w:w w:val="100"/>
          <w:kern w:val="0"/>
          <w:position w:val="0"/>
          <w:sz w:val="22"/>
          <w:szCs w:val="22"/>
        </w:rPr>
        <w:t>Experience</w:t>
      </w:r>
    </w:p>
    <w:p w14:paraId="2A297DF1">
      <w:pPr>
        <w:widowControl w:val="0"/>
        <w:kinsoku w:val="0"/>
        <w:wordWrap w:val="0"/>
        <w:autoSpaceDE w:val="0"/>
        <w:autoSpaceDN w:val="0"/>
        <w:adjustRightInd w:val="0"/>
        <w:spacing w:before="80" w:after="0" w:line="240" w:lineRule="auto"/>
        <w:ind w:left="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0"/>
          <w:szCs w:val="20"/>
        </w:rPr>
        <w:t>Info</w:t>
      </w:r>
      <w:r>
        <w:rPr>
          <w:rFonts w:ascii="Times New Roman" w:hAnsi="Times New Roman" w:eastAsia="Times New Roman"/>
          <w:b/>
          <w:i w:val="0"/>
          <w:color w:val="000000"/>
          <w:spacing w:val="0"/>
          <w:w w:val="7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Keys-Client:</w:t>
      </w:r>
      <w:r>
        <w:rPr>
          <w:rFonts w:ascii="Times New Roman" w:hAnsi="Times New Roman" w:eastAsia="Times New Roman"/>
          <w:b/>
          <w:i w:val="0"/>
          <w:color w:val="000000"/>
          <w:spacing w:val="0"/>
          <w:w w:val="7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T-Mobile</w:t>
      </w:r>
      <w:r>
        <w:rPr>
          <w:rFonts w:ascii="Times New Roman" w:hAnsi="Times New Roman" w:eastAsia="Times New Roman"/>
          <w:b/>
          <w:i w:val="0"/>
          <w:color w:val="000000"/>
          <w:spacing w:val="0"/>
          <w:w w:val="7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(Contract)</w:t>
      </w:r>
      <w:r>
        <w:rPr>
          <w:rFonts w:ascii="Times New Roman" w:hAnsi="Times New Roman" w:eastAsia="Times New Roman"/>
          <w:b/>
          <w:i w:val="0"/>
          <w:color w:val="000000"/>
          <w:spacing w:val="5357"/>
          <w:w w:val="100"/>
          <w:kern w:val="0"/>
          <w:position w:val="0"/>
          <w:sz w:val="21"/>
          <w:szCs w:val="21"/>
        </w:rPr>
        <w:t xml:space="preserve"> </w:t>
      </w:r>
      <w:r>
        <w:rPr>
          <w:rFonts w:ascii="Times New Roman" w:hAnsi="Times New Roman" w:eastAsia="Times New Roman" w:cs="Times New Roman"/>
          <w:b/>
          <w:i w:val="0"/>
          <w:color w:val="000000"/>
          <w:spacing w:val="1"/>
          <w:w w:val="100"/>
          <w:kern w:val="0"/>
          <w:position w:val="0"/>
          <w:sz w:val="21"/>
          <w:szCs w:val="21"/>
        </w:rPr>
        <w:t>J</w:t>
      </w:r>
      <w:r>
        <w:rPr>
          <w:rFonts w:ascii="Times New Roman" w:hAnsi="Times New Roman" w:eastAsia="Times New Roman" w:cs="Times New Roman"/>
          <w:b/>
          <w:i w:val="0"/>
          <w:color w:val="000000"/>
          <w:spacing w:val="0"/>
          <w:w w:val="100"/>
          <w:kern w:val="0"/>
          <w:position w:val="0"/>
          <w:sz w:val="21"/>
          <w:szCs w:val="21"/>
        </w:rPr>
        <w:t>an</w:t>
      </w:r>
      <w:r>
        <w:rPr>
          <w:rFonts w:ascii="Times New Roman" w:hAnsi="Times New Roman" w:eastAsia="Times New Roman"/>
          <w:b/>
          <w:i w:val="0"/>
          <w:color w:val="000000"/>
          <w:spacing w:val="-1"/>
          <w:w w:val="100"/>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2024</w:t>
      </w:r>
      <w:r>
        <w:rPr>
          <w:rFonts w:ascii="Times New Roman" w:hAnsi="Times New Roman" w:eastAsia="Times New Roman"/>
          <w:b/>
          <w:i w:val="0"/>
          <w:color w:val="000000"/>
          <w:spacing w:val="-1"/>
          <w:w w:val="100"/>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w:t>
      </w:r>
      <w:r>
        <w:rPr>
          <w:rFonts w:ascii="Times New Roman" w:hAnsi="Times New Roman" w:eastAsia="Times New Roman"/>
          <w:b/>
          <w:i w:val="0"/>
          <w:color w:val="000000"/>
          <w:spacing w:val="-1"/>
          <w:w w:val="100"/>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Present</w:t>
      </w:r>
      <w:r>
        <w:drawing>
          <wp:anchor distT="0" distB="0" distL="0" distR="0" simplePos="0" relativeHeight="251659264" behindDoc="1" locked="0" layoutInCell="1" allowOverlap="1">
            <wp:simplePos x="0" y="0"/>
            <wp:positionH relativeFrom="page">
              <wp:posOffset>457200</wp:posOffset>
            </wp:positionH>
            <wp:positionV relativeFrom="paragraph">
              <wp:posOffset>-26035</wp:posOffset>
            </wp:positionV>
            <wp:extent cx="6646545" cy="8255"/>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6646334" cy="8467"/>
                    </a:xfrm>
                    <a:prstGeom prst="rect">
                      <a:avLst/>
                    </a:prstGeom>
                  </pic:spPr>
                </pic:pic>
              </a:graphicData>
            </a:graphic>
          </wp:anchor>
        </w:drawing>
      </w:r>
    </w:p>
    <w:p w14:paraId="6A6A3D6E">
      <w:pPr>
        <w:widowControl w:val="0"/>
        <w:kinsoku w:val="0"/>
        <w:wordWrap w:val="0"/>
        <w:autoSpaceDE w:val="0"/>
        <w:autoSpaceDN w:val="0"/>
        <w:adjustRightInd w:val="0"/>
        <w:spacing w:before="1" w:after="0" w:line="240" w:lineRule="auto"/>
        <w:ind w:left="0" w:right="0" w:firstLine="0"/>
        <w:jc w:val="left"/>
        <w:textAlignment w:val="baseline"/>
      </w:pPr>
      <w:r>
        <w:rPr>
          <w:rFonts w:hint="default" w:ascii="Times New Roman" w:hAnsi="Times New Roman" w:eastAsia="Times New Roman" w:cs="Times New Roman"/>
          <w:b w:val="0"/>
          <w:i/>
          <w:color w:val="000000"/>
          <w:spacing w:val="0"/>
          <w:w w:val="100"/>
          <w:kern w:val="0"/>
          <w:position w:val="0"/>
          <w:sz w:val="20"/>
          <w:szCs w:val="20"/>
          <w:lang w:val="en-US"/>
        </w:rPr>
        <w:t xml:space="preserve">Backend Java Developer(Spring Boot,Microservices)                                                                                                                 </w:t>
      </w:r>
      <w:r>
        <w:rPr>
          <w:rFonts w:ascii="Times New Roman" w:hAnsi="Times New Roman" w:eastAsia="Times New Roman" w:cs="Times New Roman"/>
          <w:b w:val="0"/>
          <w:i/>
          <w:color w:val="000000"/>
          <w:spacing w:val="0"/>
          <w:w w:val="99"/>
          <w:kern w:val="0"/>
          <w:position w:val="0"/>
          <w:sz w:val="20"/>
          <w:szCs w:val="20"/>
        </w:rPr>
        <w:t>Irv</w:t>
      </w:r>
      <w:r>
        <w:rPr>
          <w:rFonts w:ascii="Times New Roman" w:hAnsi="Times New Roman" w:eastAsia="Times New Roman" w:cs="Times New Roman"/>
          <w:b w:val="0"/>
          <w:i/>
          <w:color w:val="000000"/>
          <w:spacing w:val="0"/>
          <w:w w:val="100"/>
          <w:kern w:val="0"/>
          <w:position w:val="0"/>
          <w:sz w:val="20"/>
          <w:szCs w:val="20"/>
        </w:rPr>
        <w:t>ing</w:t>
      </w:r>
    </w:p>
    <w:p w14:paraId="79F626EA">
      <w:pPr>
        <w:widowControl w:val="0"/>
        <w:numPr>
          <w:ilvl w:val="0"/>
          <w:numId w:val="1"/>
        </w:numPr>
        <w:kinsoku w:val="0"/>
        <w:autoSpaceDE w:val="0"/>
        <w:autoSpaceDN w:val="0"/>
        <w:adjustRightInd w:val="0"/>
        <w:spacing w:before="1" w:after="0" w:line="240" w:lineRule="auto"/>
        <w:ind w:left="260" w:right="240" w:hanging="120"/>
        <w:jc w:val="left"/>
        <w:textAlignment w:val="baseline"/>
      </w:pPr>
      <w:r>
        <w:rPr>
          <w:rFonts w:ascii="Times New Roman" w:hAnsi="Times New Roman" w:eastAsia="Times New Roman" w:cs="Times New Roman"/>
          <w:b w:val="0"/>
          <w:i w:val="0"/>
          <w:color w:val="000000"/>
          <w:spacing w:val="0"/>
          <w:w w:val="100"/>
          <w:kern w:val="0"/>
          <w:position w:val="0"/>
          <w:sz w:val="20"/>
          <w:szCs w:val="20"/>
        </w:rPr>
        <w:t>Developed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key</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modules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for</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customer</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service</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web</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application</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using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Spring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Boot</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(backend)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React.js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(frontend),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working</w:t>
      </w:r>
      <w:r>
        <w:rPr>
          <w:rFonts w:ascii="Times New Roman" w:hAnsi="Times New Roman" w:eastAsia="Times New Roman"/>
          <w:b w:val="0"/>
          <w:i w:val="0"/>
          <w:color w:val="000000"/>
          <w:spacing w:val="0"/>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c</w:t>
      </w:r>
      <w:r>
        <w:rPr>
          <w:rFonts w:ascii="Times New Roman" w:hAnsi="Times New Roman" w:eastAsia="Times New Roman" w:cs="Times New Roman"/>
          <w:b w:val="0"/>
          <w:i w:val="0"/>
          <w:color w:val="000000"/>
          <w:spacing w:val="0"/>
          <w:w w:val="100"/>
          <w:kern w:val="0"/>
          <w:position w:val="0"/>
          <w:sz w:val="20"/>
          <w:szCs w:val="20"/>
        </w:rPr>
        <w:t>losely</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with</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produc</w:t>
      </w:r>
      <w:r>
        <w:rPr>
          <w:rFonts w:ascii="Times New Roman" w:hAnsi="Times New Roman" w:eastAsia="Times New Roman" w:cs="Times New Roman"/>
          <w:b w:val="0"/>
          <w:i w:val="0"/>
          <w:color w:val="000000"/>
          <w:spacing w:val="1"/>
          <w:w w:val="100"/>
          <w:kern w:val="0"/>
          <w:position w:val="0"/>
          <w:sz w:val="20"/>
          <w:szCs w:val="20"/>
        </w:rPr>
        <w:t>t</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QA</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to</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deliver</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customer-facing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features.</w:t>
      </w:r>
      <w:r>
        <w:rPr>
          <w:rFonts w:ascii="Times New Roman" w:hAnsi="Times New Roman" w:eastAsia="Times New Roman"/>
          <w:b w:val="0"/>
          <w:i w:val="0"/>
          <w:color w:val="000000"/>
          <w:spacing w:val="0"/>
          <w:w w:val="100"/>
          <w:kern w:val="0"/>
          <w:position w:val="0"/>
          <w:sz w:val="20"/>
          <w:szCs w:val="20"/>
        </w:rPr>
        <w:t xml:space="preserve"> </w:t>
      </w:r>
    </w:p>
    <w:p w14:paraId="06FAE3D9">
      <w:pPr>
        <w:widowControl w:val="0"/>
        <w:numPr>
          <w:ilvl w:val="0"/>
          <w:numId w:val="1"/>
        </w:numPr>
        <w:kinsoku w:val="0"/>
        <w:autoSpaceDE w:val="0"/>
        <w:autoSpaceDN w:val="0"/>
        <w:adjustRightInd w:val="0"/>
        <w:spacing w:before="0" w:after="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Implemented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tested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RESTful</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API</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endpoints</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integrated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with</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PostgreSQL,</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improving</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response</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reliability</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simplifying</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data</w:t>
      </w:r>
      <w:r>
        <w:rPr>
          <w:rFonts w:ascii="Times New Roman" w:hAnsi="Times New Roman" w:eastAsia="Times New Roman"/>
          <w:b w:val="0"/>
          <w:i w:val="0"/>
          <w:color w:val="000000"/>
          <w:spacing w:val="0"/>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access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across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services.</w:t>
      </w:r>
    </w:p>
    <w:p w14:paraId="6495B416">
      <w:pPr>
        <w:widowControl w:val="0"/>
        <w:numPr>
          <w:ilvl w:val="0"/>
          <w:numId w:val="1"/>
        </w:numPr>
        <w:kinsoku w:val="0"/>
        <w:wordWrap w:val="0"/>
        <w:autoSpaceDE w:val="0"/>
        <w:autoSpaceDN w:val="0"/>
        <w:adjustRightInd w:val="0"/>
        <w:spacing w:before="1" w:after="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Built</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integrate</w:t>
      </w:r>
      <w:r>
        <w:rPr>
          <w:rFonts w:ascii="Times New Roman" w:hAnsi="Times New Roman" w:eastAsia="Times New Roman" w:cs="Times New Roman"/>
          <w:b w:val="0"/>
          <w:i w:val="0"/>
          <w:color w:val="000000"/>
          <w:spacing w:val="1"/>
          <w:w w:val="100"/>
          <w:kern w:val="0"/>
          <w:position w:val="0"/>
          <w:sz w:val="20"/>
          <w:szCs w:val="20"/>
        </w:rPr>
        <w:t>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w:t>
      </w:r>
      <w:r>
        <w:rPr>
          <w:rFonts w:ascii="Times New Roman" w:hAnsi="Times New Roman" w:eastAsia="Times New Roman" w:cs="Times New Roman"/>
          <w:b w:val="0"/>
          <w:i w:val="0"/>
          <w:color w:val="000000"/>
          <w:spacing w:val="1"/>
          <w:w w:val="100"/>
          <w:kern w:val="0"/>
          <w:position w:val="0"/>
          <w:sz w:val="20"/>
          <w:szCs w:val="20"/>
        </w:rPr>
        <w:t>act</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c</w:t>
      </w:r>
      <w:r>
        <w:rPr>
          <w:rFonts w:ascii="Times New Roman" w:hAnsi="Times New Roman" w:eastAsia="Times New Roman" w:cs="Times New Roman"/>
          <w:b w:val="0"/>
          <w:i w:val="0"/>
          <w:color w:val="000000"/>
          <w:spacing w:val="0"/>
          <w:w w:val="100"/>
          <w:kern w:val="0"/>
          <w:position w:val="0"/>
          <w:sz w:val="20"/>
          <w:szCs w:val="20"/>
        </w:rPr>
        <w:t>omponents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with</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backend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services,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enhancing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UI</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consistency</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ensuring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smooth</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API</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integrations.</w:t>
      </w:r>
    </w:p>
    <w:p w14:paraId="2F1E69DD">
      <w:pPr>
        <w:widowControl w:val="0"/>
        <w:numPr>
          <w:ilvl w:val="0"/>
          <w:numId w:val="1"/>
        </w:numPr>
        <w:kinsoku w:val="0"/>
        <w:wordWrap w:val="0"/>
        <w:autoSpaceDE w:val="0"/>
        <w:autoSpaceDN w:val="0"/>
        <w:adjustRightInd w:val="0"/>
        <w:spacing w:before="0" w:after="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Incre</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se</w:t>
      </w:r>
      <w:r>
        <w:rPr>
          <w:rFonts w:ascii="Times New Roman" w:hAnsi="Times New Roman" w:eastAsia="Times New Roman" w:cs="Times New Roman"/>
          <w:b w:val="0"/>
          <w:i w:val="0"/>
          <w:color w:val="000000"/>
          <w:spacing w:val="1"/>
          <w:w w:val="100"/>
          <w:kern w:val="0"/>
          <w:position w:val="0"/>
          <w:sz w:val="20"/>
          <w:szCs w:val="20"/>
        </w:rPr>
        <w:t>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c</w:t>
      </w:r>
      <w:r>
        <w:rPr>
          <w:rFonts w:ascii="Times New Roman" w:hAnsi="Times New Roman" w:eastAsia="Times New Roman" w:cs="Times New Roman"/>
          <w:b w:val="0"/>
          <w:i w:val="0"/>
          <w:color w:val="000000"/>
          <w:spacing w:val="0"/>
          <w:w w:val="100"/>
          <w:kern w:val="0"/>
          <w:position w:val="0"/>
          <w:sz w:val="20"/>
          <w:szCs w:val="20"/>
        </w:rPr>
        <w:t>ode</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reliability</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by</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dding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unit</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tests</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with</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JUnit</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Mockito</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by</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fixing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regressions</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identified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during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CI</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runs.</w:t>
      </w:r>
    </w:p>
    <w:p w14:paraId="5CBB32CD">
      <w:pPr>
        <w:widowControl w:val="0"/>
        <w:numPr>
          <w:ilvl w:val="0"/>
          <w:numId w:val="1"/>
        </w:numPr>
        <w:kinsoku w:val="0"/>
        <w:wordWrap w:val="0"/>
        <w:autoSpaceDE w:val="0"/>
        <w:autoSpaceDN w:val="0"/>
        <w:adjustRightInd w:val="0"/>
        <w:spacing w:before="0" w:after="80" w:line="240" w:lineRule="auto"/>
        <w:ind w:left="260" w:right="0" w:hanging="120"/>
        <w:jc w:val="left"/>
        <w:textAlignment w:val="baseline"/>
      </w:pPr>
      <w:r>
        <w:rPr>
          <w:rFonts w:ascii="Times New Roman" w:hAnsi="Times New Roman" w:eastAsia="Times New Roman" w:cs="Times New Roman"/>
          <w:b w:val="0"/>
          <w:i w:val="0"/>
          <w:color w:val="000000"/>
          <w:spacing w:val="1"/>
          <w:w w:val="100"/>
          <w:kern w:val="0"/>
          <w:position w:val="0"/>
          <w:sz w:val="20"/>
          <w:szCs w:val="20"/>
        </w:rPr>
        <w:t>Containerized Spring Boot microservices using Docker and deployed them using Kubernetes, gaining hands-on experience with pods, deployments, and services.</w:t>
      </w:r>
    </w:p>
    <w:p w14:paraId="718A32E5">
      <w:pPr>
        <w:widowControl w:val="0"/>
        <w:numPr>
          <w:ilvl w:val="0"/>
          <w:numId w:val="1"/>
        </w:numPr>
        <w:kinsoku w:val="0"/>
        <w:wordWrap w:val="0"/>
        <w:autoSpaceDE w:val="0"/>
        <w:autoSpaceDN w:val="0"/>
        <w:adjustRightInd w:val="0"/>
        <w:spacing w:before="0" w:after="80" w:line="240" w:lineRule="auto"/>
        <w:ind w:left="260" w:right="0" w:hanging="120"/>
        <w:jc w:val="left"/>
        <w:textAlignment w:val="baseline"/>
      </w:pPr>
      <w:r>
        <w:rPr>
          <w:rFonts w:ascii="Times New Roman" w:hAnsi="Times New Roman" w:eastAsia="Times New Roman" w:cs="Times New Roman"/>
          <w:b w:val="0"/>
          <w:i w:val="0"/>
          <w:color w:val="000000"/>
          <w:spacing w:val="1"/>
          <w:w w:val="100"/>
          <w:kern w:val="0"/>
          <w:position w:val="0"/>
          <w:sz w:val="20"/>
          <w:szCs w:val="20"/>
        </w:rPr>
        <w:t>Worked with Kubernetes manifests (YAML) to configure application deployments, basic scaling, and service exposure in a cloud environment.</w:t>
      </w:r>
    </w:p>
    <w:p w14:paraId="1D3E0552">
      <w:pPr>
        <w:widowControl w:val="0"/>
        <w:numPr>
          <w:ilvl w:val="0"/>
          <w:numId w:val="1"/>
        </w:numPr>
        <w:kinsoku w:val="0"/>
        <w:wordWrap w:val="0"/>
        <w:autoSpaceDE w:val="0"/>
        <w:autoSpaceDN w:val="0"/>
        <w:adjustRightInd w:val="0"/>
        <w:spacing w:before="0" w:after="80" w:line="240" w:lineRule="auto"/>
        <w:ind w:left="260" w:right="0" w:hanging="120"/>
        <w:jc w:val="left"/>
        <w:textAlignment w:val="baseline"/>
      </w:pPr>
      <w:r>
        <w:rPr>
          <w:rFonts w:ascii="Times New Roman" w:hAnsi="Times New Roman" w:eastAsia="Times New Roman" w:cs="Times New Roman"/>
          <w:b w:val="0"/>
          <w:i w:val="0"/>
          <w:color w:val="000000"/>
          <w:spacing w:val="1"/>
          <w:w w:val="100"/>
          <w:kern w:val="0"/>
          <w:position w:val="0"/>
          <w:sz w:val="20"/>
          <w:szCs w:val="20"/>
        </w:rPr>
        <w:t>Pa</w:t>
      </w:r>
      <w:r>
        <w:rPr>
          <w:rFonts w:ascii="Times New Roman" w:hAnsi="Times New Roman" w:eastAsia="Times New Roman" w:cs="Times New Roman"/>
          <w:b w:val="0"/>
          <w:i w:val="0"/>
          <w:color w:val="000000"/>
          <w:spacing w:val="0"/>
          <w:w w:val="100"/>
          <w:kern w:val="0"/>
          <w:position w:val="0"/>
          <w:sz w:val="20"/>
          <w:szCs w:val="20"/>
        </w:rPr>
        <w:t>rticipated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in</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Agile</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ceremonies</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(daily</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stand-ups,</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code</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reviews)</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triaged/resolved</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bugs</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across</w:t>
      </w:r>
      <w:r>
        <w:rPr>
          <w:rFonts w:ascii="Times New Roman" w:hAnsi="Times New Roman" w:eastAsia="Times New Roman"/>
          <w:b w:val="0"/>
          <w:i w:val="0"/>
          <w:color w:val="000000"/>
          <w:spacing w:val="0"/>
          <w:w w:val="9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sprints.</w:t>
      </w:r>
    </w:p>
    <w:p w14:paraId="47EC7C72">
      <w:pPr>
        <w:widowControl w:val="0"/>
        <w:kinsoku w:val="0"/>
        <w:wordWrap w:val="0"/>
        <w:autoSpaceDE w:val="0"/>
        <w:autoSpaceDN w:val="0"/>
        <w:adjustRightInd w:val="0"/>
        <w:spacing w:before="80" w:after="0" w:line="240" w:lineRule="auto"/>
        <w:ind w:left="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Vault</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Information</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Technologies</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Private</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Limited</w:t>
      </w:r>
      <w:r>
        <w:rPr>
          <w:rFonts w:ascii="Times New Roman" w:hAnsi="Times New Roman" w:eastAsia="Times New Roman"/>
          <w:b/>
          <w:i w:val="0"/>
          <w:color w:val="000000"/>
          <w:spacing w:val="4368"/>
          <w:w w:val="100"/>
          <w:kern w:val="0"/>
          <w:position w:val="0"/>
          <w:sz w:val="21"/>
          <w:szCs w:val="21"/>
        </w:rPr>
        <w:t xml:space="preserve"> </w:t>
      </w:r>
      <w:r>
        <w:rPr>
          <w:rFonts w:hint="default" w:ascii="Times New Roman" w:hAnsi="Times New Roman" w:eastAsia="Times New Roman" w:cs="Times New Roman"/>
          <w:b/>
          <w:i w:val="0"/>
          <w:color w:val="000000"/>
          <w:spacing w:val="0"/>
          <w:w w:val="100"/>
          <w:kern w:val="0"/>
          <w:position w:val="0"/>
          <w:sz w:val="21"/>
          <w:szCs w:val="21"/>
          <w:lang w:val="en-US"/>
        </w:rPr>
        <w:t>Aug</w:t>
      </w:r>
      <w:r>
        <w:rPr>
          <w:rFonts w:ascii="Times New Roman" w:hAnsi="Times New Roman" w:eastAsia="Times New Roman"/>
          <w:b/>
          <w:i w:val="0"/>
          <w:color w:val="000000"/>
          <w:spacing w:val="0"/>
          <w:w w:val="93"/>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2022</w:t>
      </w:r>
      <w:r>
        <w:rPr>
          <w:rFonts w:ascii="Times New Roman" w:hAnsi="Times New Roman" w:eastAsia="Times New Roman"/>
          <w:b/>
          <w:i w:val="0"/>
          <w:color w:val="000000"/>
          <w:spacing w:val="0"/>
          <w:w w:val="93"/>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w:t>
      </w:r>
      <w:r>
        <w:rPr>
          <w:rFonts w:ascii="Times New Roman" w:hAnsi="Times New Roman" w:eastAsia="Times New Roman"/>
          <w:b/>
          <w:i w:val="0"/>
          <w:color w:val="000000"/>
          <w:spacing w:val="0"/>
          <w:w w:val="93"/>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Jul</w:t>
      </w:r>
      <w:r>
        <w:rPr>
          <w:rFonts w:ascii="Times New Roman" w:hAnsi="Times New Roman" w:eastAsia="Times New Roman"/>
          <w:b/>
          <w:i w:val="0"/>
          <w:color w:val="000000"/>
          <w:spacing w:val="0"/>
          <w:w w:val="93"/>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2023</w:t>
      </w:r>
    </w:p>
    <w:p w14:paraId="71EF1A76">
      <w:pPr>
        <w:widowControl w:val="0"/>
        <w:kinsoku w:val="0"/>
        <w:wordWrap w:val="0"/>
        <w:autoSpaceDE w:val="0"/>
        <w:autoSpaceDN w:val="0"/>
        <w:adjustRightInd w:val="0"/>
        <w:spacing w:before="1" w:after="0" w:line="240" w:lineRule="auto"/>
        <w:ind w:left="0" w:right="0" w:firstLine="0"/>
        <w:jc w:val="left"/>
        <w:textAlignment w:val="baseline"/>
      </w:pPr>
      <w:r>
        <w:rPr>
          <w:rFonts w:ascii="Times New Roman" w:hAnsi="Times New Roman" w:eastAsia="Times New Roman" w:cs="Times New Roman"/>
          <w:b w:val="0"/>
          <w:i/>
          <w:color w:val="000000"/>
          <w:spacing w:val="0"/>
          <w:w w:val="100"/>
          <w:kern w:val="0"/>
          <w:position w:val="0"/>
          <w:sz w:val="20"/>
          <w:szCs w:val="20"/>
        </w:rPr>
        <w:t>Java</w:t>
      </w:r>
      <w:r>
        <w:rPr>
          <w:rFonts w:ascii="Times New Roman" w:hAnsi="Times New Roman" w:eastAsia="Times New Roman"/>
          <w:b w:val="0"/>
          <w:i/>
          <w:color w:val="000000"/>
          <w:spacing w:val="0"/>
          <w:w w:val="94"/>
          <w:kern w:val="0"/>
          <w:position w:val="0"/>
          <w:sz w:val="20"/>
          <w:szCs w:val="20"/>
        </w:rPr>
        <w:t xml:space="preserve"> </w:t>
      </w:r>
      <w:r>
        <w:rPr>
          <w:rFonts w:ascii="Times New Roman" w:hAnsi="Times New Roman" w:eastAsia="Times New Roman" w:cs="Times New Roman"/>
          <w:b w:val="0"/>
          <w:i/>
          <w:color w:val="000000"/>
          <w:spacing w:val="0"/>
          <w:w w:val="100"/>
          <w:kern w:val="0"/>
          <w:position w:val="0"/>
          <w:sz w:val="20"/>
          <w:szCs w:val="20"/>
        </w:rPr>
        <w:t>Developer</w:t>
      </w:r>
      <w:r>
        <w:rPr>
          <w:rFonts w:ascii="Times New Roman" w:hAnsi="Times New Roman" w:eastAsia="Times New Roman"/>
          <w:b w:val="0"/>
          <w:i/>
          <w:color w:val="000000"/>
          <w:spacing w:val="8321"/>
          <w:w w:val="100"/>
          <w:kern w:val="0"/>
          <w:position w:val="0"/>
          <w:sz w:val="20"/>
          <w:szCs w:val="20"/>
        </w:rPr>
        <w:t xml:space="preserve"> </w:t>
      </w:r>
      <w:r>
        <w:rPr>
          <w:rFonts w:ascii="Times New Roman" w:hAnsi="Times New Roman" w:eastAsia="Times New Roman" w:cs="Times New Roman"/>
          <w:b w:val="0"/>
          <w:i/>
          <w:color w:val="000000"/>
          <w:spacing w:val="0"/>
          <w:w w:val="99"/>
          <w:kern w:val="0"/>
          <w:position w:val="0"/>
          <w:sz w:val="20"/>
          <w:szCs w:val="20"/>
        </w:rPr>
        <w:t>Bangalor</w:t>
      </w:r>
      <w:r>
        <w:rPr>
          <w:rFonts w:ascii="Times New Roman" w:hAnsi="Times New Roman" w:eastAsia="Times New Roman" w:cs="Times New Roman"/>
          <w:b w:val="0"/>
          <w:i/>
          <w:color w:val="000000"/>
          <w:spacing w:val="3"/>
          <w:w w:val="100"/>
          <w:kern w:val="0"/>
          <w:position w:val="0"/>
          <w:sz w:val="20"/>
          <w:szCs w:val="20"/>
        </w:rPr>
        <w:t>e</w:t>
      </w:r>
    </w:p>
    <w:p w14:paraId="43895E41">
      <w:pPr>
        <w:widowControl w:val="0"/>
        <w:numPr>
          <w:ilvl w:val="0"/>
          <w:numId w:val="2"/>
        </w:numPr>
        <w:kinsoku w:val="0"/>
        <w:autoSpaceDE w:val="0"/>
        <w:autoSpaceDN w:val="0"/>
        <w:adjustRightInd w:val="0"/>
        <w:spacing w:before="0" w:after="0" w:line="240" w:lineRule="auto"/>
        <w:ind w:left="260" w:right="10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Collaborated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with</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4-member</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team</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to</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migrate</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financial</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application</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towards</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Spring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Boot</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microservices,</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working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on</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RESTful</w:t>
      </w:r>
      <w:r>
        <w:rPr>
          <w:rFonts w:hint="default" w:ascii="Times New Roman" w:hAnsi="Times New Roman" w:eastAsia="Times New Roman" w:cs="Times New Roman"/>
          <w:b w:val="0"/>
          <w:i w:val="0"/>
          <w:color w:val="000000"/>
          <w:spacing w:val="0"/>
          <w:w w:val="100"/>
          <w:kern w:val="0"/>
          <w:position w:val="0"/>
          <w:sz w:val="20"/>
          <w:szCs w:val="20"/>
          <w:lang w:val="en-US"/>
        </w:rPr>
        <w:t xml:space="preserve"> </w:t>
      </w:r>
      <w:r>
        <w:rPr>
          <w:rFonts w:ascii="Times New Roman" w:hAnsi="Times New Roman" w:eastAsia="Times New Roman" w:cs="Times New Roman"/>
          <w:b w:val="0"/>
          <w:i w:val="0"/>
          <w:color w:val="000000"/>
          <w:spacing w:val="0"/>
          <w:w w:val="100"/>
          <w:kern w:val="0"/>
          <w:position w:val="0"/>
          <w:sz w:val="20"/>
          <w:szCs w:val="20"/>
        </w:rPr>
        <w:t>API</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endpoints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integrations.</w:t>
      </w:r>
    </w:p>
    <w:p w14:paraId="4D7AD1A2">
      <w:pPr>
        <w:widowControl w:val="0"/>
        <w:numPr>
          <w:ilvl w:val="0"/>
          <w:numId w:val="2"/>
        </w:numPr>
        <w:kinsoku w:val="0"/>
        <w:wordWrap w:val="0"/>
        <w:autoSpaceDE w:val="0"/>
        <w:autoSpaceDN w:val="0"/>
        <w:adjustRightInd w:val="0"/>
        <w:spacing w:before="1" w:after="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Contribute</w:t>
      </w:r>
      <w:r>
        <w:rPr>
          <w:rFonts w:ascii="Times New Roman" w:hAnsi="Times New Roman" w:eastAsia="Times New Roman" w:cs="Times New Roman"/>
          <w:b w:val="0"/>
          <w:i w:val="0"/>
          <w:color w:val="000000"/>
          <w:spacing w:val="1"/>
          <w:w w:val="100"/>
          <w:kern w:val="0"/>
          <w:position w:val="0"/>
          <w:sz w:val="20"/>
          <w:szCs w:val="20"/>
        </w:rPr>
        <w:t>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to</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improving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ba</w:t>
      </w:r>
      <w:r>
        <w:rPr>
          <w:rFonts w:ascii="Times New Roman" w:hAnsi="Times New Roman" w:eastAsia="Times New Roman" w:cs="Times New Roman"/>
          <w:b w:val="0"/>
          <w:i w:val="0"/>
          <w:color w:val="000000"/>
          <w:spacing w:val="1"/>
          <w:w w:val="100"/>
          <w:kern w:val="0"/>
          <w:position w:val="0"/>
          <w:sz w:val="20"/>
          <w:szCs w:val="20"/>
        </w:rPr>
        <w:t>cke</w:t>
      </w:r>
      <w:r>
        <w:rPr>
          <w:rFonts w:ascii="Times New Roman" w:hAnsi="Times New Roman" w:eastAsia="Times New Roman" w:cs="Times New Roman"/>
          <w:b w:val="0"/>
          <w:i w:val="0"/>
          <w:color w:val="000000"/>
          <w:spacing w:val="0"/>
          <w:w w:val="100"/>
          <w:kern w:val="0"/>
          <w:position w:val="0"/>
          <w:sz w:val="20"/>
          <w:szCs w:val="20"/>
        </w:rPr>
        <w:t>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performanc</w:t>
      </w:r>
      <w:r>
        <w:rPr>
          <w:rFonts w:ascii="Times New Roman" w:hAnsi="Times New Roman" w:eastAsia="Times New Roman" w:cs="Times New Roman"/>
          <w:b w:val="0"/>
          <w:i w:val="0"/>
          <w:color w:val="000000"/>
          <w:spacing w:val="1"/>
          <w:w w:val="100"/>
          <w:kern w:val="0"/>
          <w:position w:val="0"/>
          <w:sz w:val="20"/>
          <w:szCs w:val="20"/>
        </w:rPr>
        <w:t>e</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by</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optimizing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SQL</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querie</w:t>
      </w:r>
      <w:r>
        <w:rPr>
          <w:rFonts w:ascii="Times New Roman" w:hAnsi="Times New Roman" w:eastAsia="Times New Roman" w:cs="Times New Roman"/>
          <w:b w:val="0"/>
          <w:i w:val="0"/>
          <w:color w:val="000000"/>
          <w:spacing w:val="1"/>
          <w:w w:val="100"/>
          <w:kern w:val="0"/>
          <w:position w:val="0"/>
          <w:sz w:val="20"/>
          <w:szCs w:val="20"/>
        </w:rPr>
        <w:t>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p</w:t>
      </w:r>
      <w:bookmarkStart w:id="0" w:name="_GoBack"/>
      <w:bookmarkEnd w:id="0"/>
      <w:r>
        <w:rPr>
          <w:rFonts w:ascii="Times New Roman" w:hAnsi="Times New Roman" w:eastAsia="Times New Roman" w:cs="Times New Roman"/>
          <w:b w:val="0"/>
          <w:i w:val="0"/>
          <w:color w:val="000000"/>
          <w:spacing w:val="0"/>
          <w:w w:val="100"/>
          <w:kern w:val="0"/>
          <w:position w:val="0"/>
          <w:sz w:val="20"/>
          <w:szCs w:val="20"/>
        </w:rPr>
        <w:t>plying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Redis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ca</w:t>
      </w:r>
      <w:r>
        <w:rPr>
          <w:rFonts w:ascii="Times New Roman" w:hAnsi="Times New Roman" w:eastAsia="Times New Roman" w:cs="Times New Roman"/>
          <w:b w:val="0"/>
          <w:i w:val="0"/>
          <w:color w:val="000000"/>
          <w:spacing w:val="0"/>
          <w:w w:val="100"/>
          <w:kern w:val="0"/>
          <w:position w:val="0"/>
          <w:sz w:val="20"/>
          <w:szCs w:val="20"/>
        </w:rPr>
        <w:t>ching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for</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high-traffic</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features.</w:t>
      </w:r>
    </w:p>
    <w:p w14:paraId="4546648C">
      <w:pPr>
        <w:widowControl w:val="0"/>
        <w:numPr>
          <w:ilvl w:val="0"/>
          <w:numId w:val="2"/>
        </w:numPr>
        <w:kinsoku w:val="0"/>
        <w:wordWrap w:val="0"/>
        <w:autoSpaceDE w:val="0"/>
        <w:autoSpaceDN w:val="0"/>
        <w:adjustRightInd w:val="0"/>
        <w:spacing w:before="0" w:after="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Assiste</w:t>
      </w:r>
      <w:r>
        <w:rPr>
          <w:rFonts w:ascii="Times New Roman" w:hAnsi="Times New Roman" w:eastAsia="Times New Roman" w:cs="Times New Roman"/>
          <w:b w:val="0"/>
          <w:i w:val="0"/>
          <w:color w:val="000000"/>
          <w:spacing w:val="1"/>
          <w:w w:val="100"/>
          <w:kern w:val="0"/>
          <w:position w:val="0"/>
          <w:sz w:val="20"/>
          <w:szCs w:val="20"/>
        </w:rPr>
        <w:t>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in</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implementing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Spring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Se</w:t>
      </w:r>
      <w:r>
        <w:rPr>
          <w:rFonts w:ascii="Times New Roman" w:hAnsi="Times New Roman" w:eastAsia="Times New Roman" w:cs="Times New Roman"/>
          <w:b w:val="0"/>
          <w:i w:val="0"/>
          <w:color w:val="000000"/>
          <w:spacing w:val="1"/>
          <w:w w:val="100"/>
          <w:kern w:val="0"/>
          <w:position w:val="0"/>
          <w:sz w:val="20"/>
          <w:szCs w:val="20"/>
        </w:rPr>
        <w:t>c</w:t>
      </w:r>
      <w:r>
        <w:rPr>
          <w:rFonts w:ascii="Times New Roman" w:hAnsi="Times New Roman" w:eastAsia="Times New Roman" w:cs="Times New Roman"/>
          <w:b w:val="0"/>
          <w:i w:val="0"/>
          <w:color w:val="000000"/>
          <w:spacing w:val="0"/>
          <w:w w:val="100"/>
          <w:kern w:val="0"/>
          <w:position w:val="0"/>
          <w:sz w:val="20"/>
          <w:szCs w:val="20"/>
        </w:rPr>
        <w:t>urity</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nd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OAuth</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2.0</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to</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strengthen</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authentication</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access</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control.</w:t>
      </w:r>
    </w:p>
    <w:p w14:paraId="45183968">
      <w:pPr>
        <w:widowControl w:val="0"/>
        <w:numPr>
          <w:ilvl w:val="0"/>
          <w:numId w:val="2"/>
        </w:numPr>
        <w:kinsoku w:val="0"/>
        <w:wordWrap w:val="0"/>
        <w:autoSpaceDE w:val="0"/>
        <w:autoSpaceDN w:val="0"/>
        <w:adjustRightInd w:val="0"/>
        <w:spacing w:before="0" w:after="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Supporte</w:t>
      </w:r>
      <w:r>
        <w:rPr>
          <w:rFonts w:ascii="Times New Roman" w:hAnsi="Times New Roman" w:eastAsia="Times New Roman" w:cs="Times New Roman"/>
          <w:b w:val="0"/>
          <w:i w:val="0"/>
          <w:color w:val="000000"/>
          <w:spacing w:val="1"/>
          <w:w w:val="100"/>
          <w:kern w:val="0"/>
          <w:position w:val="0"/>
          <w:sz w:val="20"/>
          <w:szCs w:val="20"/>
        </w:rPr>
        <w:t>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CI/CD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pipeline</w:t>
      </w:r>
      <w:r>
        <w:rPr>
          <w:rFonts w:ascii="Times New Roman" w:hAnsi="Times New Roman" w:eastAsia="Times New Roman" w:cs="Times New Roman"/>
          <w:b w:val="0"/>
          <w:i w:val="0"/>
          <w:color w:val="000000"/>
          <w:spacing w:val="1"/>
          <w:w w:val="100"/>
          <w:kern w:val="0"/>
          <w:position w:val="0"/>
          <w:sz w:val="20"/>
          <w:szCs w:val="20"/>
        </w:rPr>
        <w:t>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using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Jenkins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GitHub</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Actions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by</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monitoring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b</w:t>
      </w:r>
      <w:r>
        <w:rPr>
          <w:rFonts w:ascii="Times New Roman" w:hAnsi="Times New Roman" w:eastAsia="Times New Roman" w:cs="Times New Roman"/>
          <w:b w:val="0"/>
          <w:i w:val="0"/>
          <w:color w:val="000000"/>
          <w:spacing w:val="0"/>
          <w:w w:val="100"/>
          <w:kern w:val="0"/>
          <w:position w:val="0"/>
          <w:sz w:val="20"/>
          <w:szCs w:val="20"/>
        </w:rPr>
        <w:t>uilds</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updating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configurations.</w:t>
      </w:r>
    </w:p>
    <w:p w14:paraId="1E7B4060">
      <w:pPr>
        <w:widowControl w:val="0"/>
        <w:numPr>
          <w:ilvl w:val="0"/>
          <w:numId w:val="2"/>
        </w:numPr>
        <w:kinsoku w:val="0"/>
        <w:wordWrap w:val="0"/>
        <w:autoSpaceDE w:val="0"/>
        <w:autoSpaceDN w:val="0"/>
        <w:adjustRightInd w:val="0"/>
        <w:spacing w:before="0" w:after="8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Helpe</w:t>
      </w:r>
      <w:r>
        <w:rPr>
          <w:rFonts w:ascii="Times New Roman" w:hAnsi="Times New Roman" w:eastAsia="Times New Roman" w:cs="Times New Roman"/>
          <w:b w:val="0"/>
          <w:i w:val="0"/>
          <w:color w:val="000000"/>
          <w:spacing w:val="1"/>
          <w:w w:val="100"/>
          <w:kern w:val="0"/>
          <w:position w:val="0"/>
          <w:sz w:val="20"/>
          <w:szCs w:val="20"/>
        </w:rPr>
        <w:t>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se</w:t>
      </w:r>
      <w:r>
        <w:rPr>
          <w:rFonts w:ascii="Times New Roman" w:hAnsi="Times New Roman" w:eastAsia="Times New Roman" w:cs="Times New Roman"/>
          <w:b w:val="0"/>
          <w:i w:val="0"/>
          <w:color w:val="000000"/>
          <w:spacing w:val="1"/>
          <w:w w:val="100"/>
          <w:kern w:val="0"/>
          <w:position w:val="0"/>
          <w:sz w:val="20"/>
          <w:szCs w:val="20"/>
        </w:rPr>
        <w:t>t</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up</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Elasticse</w:t>
      </w:r>
      <w:r>
        <w:rPr>
          <w:rFonts w:ascii="Times New Roman" w:hAnsi="Times New Roman" w:eastAsia="Times New Roman" w:cs="Times New Roman"/>
          <w:b w:val="0"/>
          <w:i w:val="0"/>
          <w:color w:val="000000"/>
          <w:spacing w:val="1"/>
          <w:w w:val="100"/>
          <w:kern w:val="0"/>
          <w:position w:val="0"/>
          <w:sz w:val="20"/>
          <w:szCs w:val="20"/>
        </w:rPr>
        <w:t>a</w:t>
      </w:r>
      <w:r>
        <w:rPr>
          <w:rFonts w:ascii="Times New Roman" w:hAnsi="Times New Roman" w:eastAsia="Times New Roman" w:cs="Times New Roman"/>
          <w:b w:val="0"/>
          <w:i w:val="0"/>
          <w:color w:val="000000"/>
          <w:spacing w:val="0"/>
          <w:w w:val="100"/>
          <w:kern w:val="0"/>
          <w:position w:val="0"/>
          <w:sz w:val="20"/>
          <w:szCs w:val="20"/>
        </w:rPr>
        <w:t>rc</w:t>
      </w:r>
      <w:r>
        <w:rPr>
          <w:rFonts w:ascii="Times New Roman" w:hAnsi="Times New Roman" w:eastAsia="Times New Roman" w:cs="Times New Roman"/>
          <w:b w:val="0"/>
          <w:i w:val="0"/>
          <w:color w:val="000000"/>
          <w:spacing w:val="1"/>
          <w:w w:val="100"/>
          <w:kern w:val="0"/>
          <w:position w:val="0"/>
          <w:sz w:val="20"/>
          <w:szCs w:val="20"/>
        </w:rPr>
        <w:t>h-</w:t>
      </w:r>
      <w:r>
        <w:rPr>
          <w:rFonts w:ascii="Times New Roman" w:hAnsi="Times New Roman" w:eastAsia="Times New Roman" w:cs="Times New Roman"/>
          <w:b w:val="0"/>
          <w:i w:val="0"/>
          <w:color w:val="000000"/>
          <w:spacing w:val="0"/>
          <w:w w:val="100"/>
          <w:kern w:val="0"/>
          <w:position w:val="0"/>
          <w:sz w:val="20"/>
          <w:szCs w:val="20"/>
        </w:rPr>
        <w:t>based</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logging,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enabling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faster</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troubleshooting</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of</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production</w:t>
      </w:r>
      <w:r>
        <w:rPr>
          <w:rFonts w:ascii="Times New Roman" w:hAnsi="Times New Roman" w:eastAsia="Times New Roman"/>
          <w:b w:val="0"/>
          <w:i w:val="0"/>
          <w:color w:val="000000"/>
          <w:spacing w:val="-1"/>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issues.</w:t>
      </w:r>
    </w:p>
    <w:p w14:paraId="00BB2384">
      <w:pPr>
        <w:widowControl w:val="0"/>
        <w:kinsoku w:val="0"/>
        <w:wordWrap w:val="0"/>
        <w:autoSpaceDE w:val="0"/>
        <w:autoSpaceDN w:val="0"/>
        <w:adjustRightInd w:val="0"/>
        <w:spacing w:before="80" w:after="0" w:line="240" w:lineRule="auto"/>
        <w:ind w:left="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Vault</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Information</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Technologies</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Private</w:t>
      </w:r>
      <w:r>
        <w:rPr>
          <w:rFonts w:ascii="Times New Roman" w:hAnsi="Times New Roman" w:eastAsia="Times New Roman"/>
          <w:b/>
          <w:i w:val="0"/>
          <w:color w:val="000000"/>
          <w:spacing w:val="0"/>
          <w:w w:val="7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Limited</w:t>
      </w:r>
      <w:r>
        <w:rPr>
          <w:rFonts w:ascii="Times New Roman" w:hAnsi="Times New Roman" w:eastAsia="Times New Roman"/>
          <w:b/>
          <w:i w:val="0"/>
          <w:color w:val="000000"/>
          <w:spacing w:val="4398"/>
          <w:w w:val="100"/>
          <w:kern w:val="0"/>
          <w:position w:val="0"/>
          <w:sz w:val="21"/>
          <w:szCs w:val="21"/>
        </w:rPr>
        <w:t xml:space="preserve"> </w:t>
      </w:r>
      <w:r>
        <w:rPr>
          <w:rFonts w:hint="default" w:ascii="Times New Roman" w:hAnsi="Times New Roman" w:eastAsia="Times New Roman"/>
          <w:b/>
          <w:i w:val="0"/>
          <w:color w:val="000000"/>
          <w:spacing w:val="0"/>
          <w:w w:val="95"/>
          <w:kern w:val="0"/>
          <w:position w:val="0"/>
          <w:sz w:val="21"/>
          <w:szCs w:val="21"/>
          <w:lang w:val="en-US"/>
        </w:rPr>
        <w:t xml:space="preserve">Feb </w:t>
      </w:r>
      <w:r>
        <w:rPr>
          <w:rFonts w:ascii="Times New Roman" w:hAnsi="Times New Roman" w:eastAsia="Times New Roman" w:cs="Times New Roman"/>
          <w:b/>
          <w:i w:val="0"/>
          <w:color w:val="000000"/>
          <w:spacing w:val="0"/>
          <w:w w:val="100"/>
          <w:kern w:val="0"/>
          <w:position w:val="0"/>
          <w:sz w:val="21"/>
          <w:szCs w:val="21"/>
        </w:rPr>
        <w:t>2022</w:t>
      </w:r>
      <w:r>
        <w:rPr>
          <w:rFonts w:ascii="Times New Roman" w:hAnsi="Times New Roman" w:eastAsia="Times New Roman"/>
          <w:b/>
          <w:i w:val="0"/>
          <w:color w:val="000000"/>
          <w:spacing w:val="0"/>
          <w:w w:val="95"/>
          <w:kern w:val="0"/>
          <w:position w:val="0"/>
          <w:sz w:val="21"/>
          <w:szCs w:val="21"/>
        </w:rPr>
        <w:t xml:space="preserve"> </w:t>
      </w:r>
      <w:r>
        <w:rPr>
          <w:rFonts w:ascii="Times New Roman" w:hAnsi="Times New Roman" w:eastAsia="Times New Roman" w:cs="Times New Roman"/>
          <w:b/>
          <w:i w:val="0"/>
          <w:color w:val="000000"/>
          <w:spacing w:val="0"/>
          <w:w w:val="100"/>
          <w:kern w:val="0"/>
          <w:position w:val="0"/>
          <w:sz w:val="21"/>
          <w:szCs w:val="21"/>
        </w:rPr>
        <w:t>-</w:t>
      </w:r>
      <w:r>
        <w:rPr>
          <w:rFonts w:ascii="Times New Roman" w:hAnsi="Times New Roman" w:eastAsia="Times New Roman"/>
          <w:b/>
          <w:i w:val="0"/>
          <w:color w:val="000000"/>
          <w:spacing w:val="0"/>
          <w:w w:val="95"/>
          <w:kern w:val="0"/>
          <w:position w:val="0"/>
          <w:sz w:val="21"/>
          <w:szCs w:val="21"/>
        </w:rPr>
        <w:t xml:space="preserve"> </w:t>
      </w:r>
      <w:r>
        <w:rPr>
          <w:rFonts w:hint="default" w:ascii="Times New Roman" w:hAnsi="Times New Roman" w:eastAsia="Times New Roman"/>
          <w:b/>
          <w:i w:val="0"/>
          <w:color w:val="000000"/>
          <w:spacing w:val="0"/>
          <w:w w:val="95"/>
          <w:kern w:val="0"/>
          <w:position w:val="0"/>
          <w:sz w:val="21"/>
          <w:szCs w:val="21"/>
          <w:lang w:val="en-US"/>
        </w:rPr>
        <w:t xml:space="preserve">Jul </w:t>
      </w:r>
      <w:r>
        <w:rPr>
          <w:rFonts w:ascii="Times New Roman" w:hAnsi="Times New Roman" w:eastAsia="Times New Roman" w:cs="Times New Roman"/>
          <w:b/>
          <w:i w:val="0"/>
          <w:color w:val="000000"/>
          <w:spacing w:val="0"/>
          <w:w w:val="100"/>
          <w:kern w:val="0"/>
          <w:position w:val="0"/>
          <w:sz w:val="21"/>
          <w:szCs w:val="21"/>
        </w:rPr>
        <w:t>2022</w:t>
      </w:r>
    </w:p>
    <w:p w14:paraId="50DDF7F7">
      <w:pPr>
        <w:widowControl w:val="0"/>
        <w:kinsoku w:val="0"/>
        <w:wordWrap w:val="0"/>
        <w:autoSpaceDE w:val="0"/>
        <w:autoSpaceDN w:val="0"/>
        <w:adjustRightInd w:val="0"/>
        <w:spacing w:before="1" w:after="0" w:line="240" w:lineRule="auto"/>
        <w:ind w:left="0" w:right="0" w:firstLine="0"/>
        <w:jc w:val="left"/>
        <w:textAlignment w:val="baseline"/>
      </w:pPr>
      <w:r>
        <w:rPr>
          <w:rFonts w:ascii="Times New Roman" w:hAnsi="Times New Roman" w:eastAsia="Times New Roman" w:cs="Times New Roman"/>
          <w:b w:val="0"/>
          <w:i/>
          <w:color w:val="000000"/>
          <w:spacing w:val="0"/>
          <w:w w:val="100"/>
          <w:kern w:val="0"/>
          <w:position w:val="0"/>
          <w:sz w:val="20"/>
          <w:szCs w:val="20"/>
        </w:rPr>
        <w:t>Junior</w:t>
      </w:r>
      <w:r>
        <w:rPr>
          <w:rFonts w:ascii="Times New Roman" w:hAnsi="Times New Roman" w:eastAsia="Times New Roman"/>
          <w:b w:val="0"/>
          <w:i/>
          <w:color w:val="000000"/>
          <w:spacing w:val="0"/>
          <w:w w:val="90"/>
          <w:kern w:val="0"/>
          <w:position w:val="0"/>
          <w:sz w:val="20"/>
          <w:szCs w:val="20"/>
        </w:rPr>
        <w:t xml:space="preserve"> </w:t>
      </w:r>
      <w:r>
        <w:rPr>
          <w:rFonts w:ascii="Times New Roman" w:hAnsi="Times New Roman" w:eastAsia="Times New Roman" w:cs="Times New Roman"/>
          <w:b w:val="0"/>
          <w:i/>
          <w:color w:val="000000"/>
          <w:spacing w:val="0"/>
          <w:w w:val="100"/>
          <w:kern w:val="0"/>
          <w:position w:val="0"/>
          <w:sz w:val="20"/>
          <w:szCs w:val="20"/>
        </w:rPr>
        <w:t>Java</w:t>
      </w:r>
      <w:r>
        <w:rPr>
          <w:rFonts w:ascii="Times New Roman" w:hAnsi="Times New Roman" w:eastAsia="Times New Roman"/>
          <w:b w:val="0"/>
          <w:i/>
          <w:color w:val="000000"/>
          <w:spacing w:val="0"/>
          <w:w w:val="90"/>
          <w:kern w:val="0"/>
          <w:position w:val="0"/>
          <w:sz w:val="20"/>
          <w:szCs w:val="20"/>
        </w:rPr>
        <w:t xml:space="preserve"> </w:t>
      </w:r>
      <w:r>
        <w:rPr>
          <w:rFonts w:ascii="Times New Roman" w:hAnsi="Times New Roman" w:eastAsia="Times New Roman" w:cs="Times New Roman"/>
          <w:b w:val="0"/>
          <w:i/>
          <w:color w:val="000000"/>
          <w:spacing w:val="0"/>
          <w:w w:val="100"/>
          <w:kern w:val="0"/>
          <w:position w:val="0"/>
          <w:sz w:val="20"/>
          <w:szCs w:val="20"/>
        </w:rPr>
        <w:t>Developer</w:t>
      </w:r>
      <w:r>
        <w:rPr>
          <w:rFonts w:ascii="Times New Roman" w:hAnsi="Times New Roman" w:eastAsia="Times New Roman"/>
          <w:b w:val="0"/>
          <w:i/>
          <w:color w:val="000000"/>
          <w:spacing w:val="7756"/>
          <w:w w:val="100"/>
          <w:kern w:val="0"/>
          <w:position w:val="0"/>
          <w:sz w:val="20"/>
          <w:szCs w:val="20"/>
        </w:rPr>
        <w:t xml:space="preserve"> </w:t>
      </w:r>
      <w:r>
        <w:rPr>
          <w:rFonts w:ascii="Times New Roman" w:hAnsi="Times New Roman" w:eastAsia="Times New Roman" w:cs="Times New Roman"/>
          <w:b w:val="0"/>
          <w:i/>
          <w:color w:val="000000"/>
          <w:spacing w:val="0"/>
          <w:w w:val="99"/>
          <w:kern w:val="0"/>
          <w:position w:val="0"/>
          <w:sz w:val="20"/>
          <w:szCs w:val="20"/>
        </w:rPr>
        <w:t>Bangalor</w:t>
      </w:r>
      <w:r>
        <w:rPr>
          <w:rFonts w:ascii="Times New Roman" w:hAnsi="Times New Roman" w:eastAsia="Times New Roman" w:cs="Times New Roman"/>
          <w:b w:val="0"/>
          <w:i/>
          <w:color w:val="000000"/>
          <w:spacing w:val="3"/>
          <w:w w:val="100"/>
          <w:kern w:val="0"/>
          <w:position w:val="0"/>
          <w:sz w:val="20"/>
          <w:szCs w:val="20"/>
        </w:rPr>
        <w:t>e</w:t>
      </w:r>
    </w:p>
    <w:p w14:paraId="43DA9169">
      <w:pPr>
        <w:widowControl w:val="0"/>
        <w:numPr>
          <w:ilvl w:val="0"/>
          <w:numId w:val="3"/>
        </w:numPr>
        <w:kinsoku w:val="0"/>
        <w:autoSpaceDE w:val="0"/>
        <w:autoSpaceDN w:val="0"/>
        <w:adjustRightInd w:val="0"/>
        <w:spacing w:before="1" w:after="0" w:line="240" w:lineRule="auto"/>
        <w:ind w:left="260" w:right="0" w:hanging="119"/>
        <w:jc w:val="left"/>
        <w:textAlignment w:val="baseline"/>
        <w:rPr>
          <w:rFonts w:hint="default" w:ascii="Times New Roman" w:hAnsi="Times New Roman" w:cs="Times New Roman"/>
        </w:rPr>
      </w:pPr>
      <w:r>
        <w:rPr>
          <w:rFonts w:hint="default" w:ascii="Times New Roman" w:hAnsi="Times New Roman" w:eastAsia="Times New Roman" w:cs="Times New Roman"/>
          <w:b w:val="0"/>
          <w:i w:val="0"/>
          <w:color w:val="000000"/>
          <w:spacing w:val="0"/>
          <w:w w:val="100"/>
          <w:kern w:val="0"/>
          <w:position w:val="0"/>
          <w:sz w:val="20"/>
          <w:szCs w:val="20"/>
        </w:rPr>
        <w:t>Assisted</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in</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77"/>
          <w:kern w:val="0"/>
          <w:position w:val="0"/>
          <w:sz w:val="20"/>
          <w:szCs w:val="20"/>
          <w:lang w:val="en-US"/>
        </w:rPr>
        <w:t xml:space="preserve">maintaining </w:t>
      </w:r>
      <w:r>
        <w:rPr>
          <w:rFonts w:hint="default" w:ascii="Times New Roman" w:hAnsi="Times New Roman" w:eastAsia="Times New Roman" w:cs="Times New Roman"/>
          <w:b w:val="0"/>
          <w:i w:val="0"/>
          <w:color w:val="000000"/>
          <w:spacing w:val="0"/>
          <w:w w:val="100"/>
          <w:kern w:val="0"/>
          <w:position w:val="0"/>
          <w:sz w:val="20"/>
          <w:szCs w:val="20"/>
        </w:rPr>
        <w:t>a</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CRM</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system</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built</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with</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Java</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8,</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Spring</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MVC,</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and</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Hibernate,</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fixing</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bugs</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and</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adding</w:t>
      </w:r>
      <w:r>
        <w:rPr>
          <w:rFonts w:hint="default" w:ascii="Times New Roman" w:hAnsi="Times New Roman" w:eastAsia="Times New Roman" w:cs="Times New Roman"/>
          <w:b w:val="0"/>
          <w:i w:val="0"/>
          <w:color w:val="000000"/>
          <w:spacing w:val="0"/>
          <w:w w:val="77"/>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 xml:space="preserve">minor </w:t>
      </w:r>
      <w:r>
        <w:rPr>
          <w:rFonts w:hint="default" w:ascii="Times New Roman" w:hAnsi="Times New Roman" w:eastAsia="Times New Roman" w:cs="Times New Roman"/>
          <w:b w:val="0"/>
          <w:i w:val="0"/>
          <w:color w:val="000000"/>
          <w:spacing w:val="0"/>
          <w:w w:val="98"/>
          <w:kern w:val="0"/>
          <w:position w:val="0"/>
          <w:sz w:val="20"/>
          <w:szCs w:val="20"/>
        </w:rPr>
        <w:t>fe</w:t>
      </w:r>
      <w:r>
        <w:rPr>
          <w:rFonts w:hint="default" w:ascii="Times New Roman" w:hAnsi="Times New Roman" w:eastAsia="Times New Roman" w:cs="Times New Roman"/>
          <w:b w:val="0"/>
          <w:i w:val="0"/>
          <w:color w:val="000000"/>
          <w:spacing w:val="1"/>
          <w:w w:val="98"/>
          <w:kern w:val="0"/>
          <w:position w:val="0"/>
          <w:sz w:val="20"/>
          <w:szCs w:val="20"/>
        </w:rPr>
        <w:t>a</w:t>
      </w:r>
      <w:r>
        <w:rPr>
          <w:rFonts w:hint="default" w:ascii="Times New Roman" w:hAnsi="Times New Roman" w:eastAsia="Times New Roman" w:cs="Times New Roman"/>
          <w:b w:val="0"/>
          <w:i w:val="0"/>
          <w:color w:val="000000"/>
          <w:spacing w:val="0"/>
          <w:w w:val="98"/>
          <w:kern w:val="0"/>
          <w:position w:val="0"/>
          <w:sz w:val="20"/>
          <w:szCs w:val="20"/>
        </w:rPr>
        <w:t>ture</w:t>
      </w:r>
      <w:r>
        <w:rPr>
          <w:rFonts w:hint="default" w:ascii="Times New Roman" w:hAnsi="Times New Roman" w:eastAsia="Times New Roman" w:cs="Times New Roman"/>
          <w:b w:val="0"/>
          <w:i w:val="0"/>
          <w:color w:val="000000"/>
          <w:spacing w:val="0"/>
          <w:w w:val="100"/>
          <w:kern w:val="0"/>
          <w:position w:val="0"/>
          <w:sz w:val="20"/>
          <w:szCs w:val="20"/>
        </w:rPr>
        <w:t>s.</w:t>
      </w:r>
    </w:p>
    <w:p w14:paraId="5AC45B3F">
      <w:pPr>
        <w:widowControl w:val="0"/>
        <w:numPr>
          <w:ilvl w:val="0"/>
          <w:numId w:val="3"/>
        </w:numPr>
        <w:kinsoku w:val="0"/>
        <w:wordWrap w:val="0"/>
        <w:autoSpaceDE w:val="0"/>
        <w:autoSpaceDN w:val="0"/>
        <w:adjustRightInd w:val="0"/>
        <w:spacing w:before="0" w:after="0" w:line="240" w:lineRule="auto"/>
        <w:ind w:left="260" w:right="0" w:hanging="119"/>
        <w:jc w:val="left"/>
        <w:textAlignment w:val="baseline"/>
        <w:rPr>
          <w:rFonts w:hint="default" w:ascii="Times New Roman" w:hAnsi="Times New Roman" w:cs="Times New Roman"/>
        </w:rPr>
      </w:pPr>
      <w:r>
        <w:rPr>
          <w:rFonts w:hint="default" w:ascii="Times New Roman" w:hAnsi="Times New Roman" w:eastAsia="Times New Roman" w:cs="Times New Roman"/>
          <w:b w:val="0"/>
          <w:i w:val="0"/>
          <w:color w:val="000000"/>
          <w:spacing w:val="0"/>
          <w:w w:val="100"/>
          <w:kern w:val="0"/>
          <w:position w:val="0"/>
          <w:sz w:val="20"/>
          <w:szCs w:val="20"/>
        </w:rPr>
        <w:t>Helped</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migrate</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legacy</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JDBC</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modules</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to</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Hibernate/JPA,</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reducing</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boilerplate</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code</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and</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streamlining</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data</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access.</w:t>
      </w:r>
    </w:p>
    <w:p w14:paraId="7839C9C8">
      <w:pPr>
        <w:widowControl w:val="0"/>
        <w:numPr>
          <w:ilvl w:val="0"/>
          <w:numId w:val="3"/>
        </w:numPr>
        <w:kinsoku w:val="0"/>
        <w:wordWrap w:val="0"/>
        <w:autoSpaceDE w:val="0"/>
        <w:autoSpaceDN w:val="0"/>
        <w:adjustRightInd w:val="0"/>
        <w:spacing w:before="0" w:after="0" w:line="240" w:lineRule="auto"/>
        <w:ind w:left="260" w:right="0" w:hanging="119"/>
        <w:jc w:val="left"/>
        <w:textAlignment w:val="baseline"/>
        <w:rPr>
          <w:rFonts w:hint="default" w:ascii="Times New Roman" w:hAnsi="Times New Roman" w:cs="Times New Roman"/>
        </w:rPr>
      </w:pPr>
      <w:r>
        <w:rPr>
          <w:rFonts w:hint="default" w:ascii="Times New Roman" w:hAnsi="Times New Roman" w:eastAsia="Times New Roman" w:cs="Times New Roman"/>
          <w:b w:val="0"/>
          <w:i w:val="0"/>
          <w:color w:val="000000"/>
          <w:spacing w:val="0"/>
          <w:w w:val="100"/>
          <w:kern w:val="0"/>
          <w:position w:val="0"/>
          <w:sz w:val="20"/>
          <w:szCs w:val="20"/>
        </w:rPr>
        <w:t>Wrote</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SQL</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querie</w:t>
      </w:r>
      <w:r>
        <w:rPr>
          <w:rFonts w:hint="default" w:ascii="Times New Roman" w:hAnsi="Times New Roman" w:eastAsia="Times New Roman" w:cs="Times New Roman"/>
          <w:b w:val="0"/>
          <w:i w:val="0"/>
          <w:color w:val="000000"/>
          <w:spacing w:val="1"/>
          <w:w w:val="100"/>
          <w:kern w:val="0"/>
          <w:position w:val="0"/>
          <w:sz w:val="20"/>
          <w:szCs w:val="20"/>
        </w:rPr>
        <w:t>s</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1"/>
          <w:w w:val="100"/>
          <w:kern w:val="0"/>
          <w:position w:val="0"/>
          <w:sz w:val="20"/>
          <w:szCs w:val="20"/>
        </w:rPr>
        <w:t>a</w:t>
      </w:r>
      <w:r>
        <w:rPr>
          <w:rFonts w:hint="default" w:ascii="Times New Roman" w:hAnsi="Times New Roman" w:eastAsia="Times New Roman" w:cs="Times New Roman"/>
          <w:b w:val="0"/>
          <w:i w:val="0"/>
          <w:color w:val="000000"/>
          <w:spacing w:val="0"/>
          <w:w w:val="100"/>
          <w:kern w:val="0"/>
          <w:position w:val="0"/>
          <w:sz w:val="20"/>
          <w:szCs w:val="20"/>
        </w:rPr>
        <w:t>nd</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applied</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basic</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optimizations</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to</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improve</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response</w:t>
      </w:r>
      <w:r>
        <w:rPr>
          <w:rFonts w:hint="default" w:ascii="Times New Roman" w:hAnsi="Times New Roman" w:eastAsia="Times New Roman" w:cs="Times New Roman"/>
          <w:b w:val="0"/>
          <w:i w:val="0"/>
          <w:color w:val="000000"/>
          <w:spacing w:val="-1"/>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times.</w:t>
      </w:r>
    </w:p>
    <w:p w14:paraId="783541EC">
      <w:pPr>
        <w:widowControl w:val="0"/>
        <w:numPr>
          <w:ilvl w:val="0"/>
          <w:numId w:val="3"/>
        </w:numPr>
        <w:kinsoku w:val="0"/>
        <w:wordWrap w:val="0"/>
        <w:autoSpaceDE w:val="0"/>
        <w:autoSpaceDN w:val="0"/>
        <w:adjustRightInd w:val="0"/>
        <w:spacing w:before="0" w:after="0" w:line="240" w:lineRule="auto"/>
        <w:ind w:left="260" w:right="0" w:hanging="119"/>
        <w:jc w:val="left"/>
        <w:textAlignment w:val="baseline"/>
        <w:rPr>
          <w:rFonts w:hint="default" w:ascii="Times New Roman" w:hAnsi="Times New Roman" w:cs="Times New Roman"/>
        </w:rPr>
      </w:pPr>
      <w:r>
        <w:rPr>
          <w:rFonts w:hint="default" w:ascii="Times New Roman" w:hAnsi="Times New Roman" w:eastAsia="Times New Roman" w:cs="Times New Roman"/>
          <w:b w:val="0"/>
          <w:i w:val="0"/>
          <w:color w:val="000000"/>
          <w:spacing w:val="0"/>
          <w:w w:val="100"/>
          <w:kern w:val="0"/>
          <w:position w:val="0"/>
          <w:sz w:val="20"/>
          <w:szCs w:val="20"/>
        </w:rPr>
        <w:t>Developed</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small</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UI</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components</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with</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AngularJS,</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jQuery,</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HTML,</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and</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CSS,</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ensuring</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smooth</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integration</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with</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backend</w:t>
      </w:r>
      <w:r>
        <w:rPr>
          <w:rFonts w:hint="default" w:ascii="Times New Roman" w:hAnsi="Times New Roman" w:eastAsia="Times New Roman" w:cs="Times New Roman"/>
          <w:b w:val="0"/>
          <w:i w:val="0"/>
          <w:color w:val="000000"/>
          <w:spacing w:val="0"/>
          <w:w w:val="95"/>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services.</w:t>
      </w:r>
    </w:p>
    <w:p w14:paraId="347638C4">
      <w:pPr>
        <w:widowControl w:val="0"/>
        <w:numPr>
          <w:ilvl w:val="0"/>
          <w:numId w:val="3"/>
        </w:numPr>
        <w:kinsoku w:val="0"/>
        <w:wordWrap w:val="0"/>
        <w:autoSpaceDE w:val="0"/>
        <w:autoSpaceDN w:val="0"/>
        <w:adjustRightInd w:val="0"/>
        <w:spacing w:before="0" w:after="0" w:line="240" w:lineRule="auto"/>
        <w:ind w:left="260" w:right="0" w:hanging="119"/>
        <w:jc w:val="left"/>
        <w:textAlignment w:val="baseline"/>
        <w:rPr>
          <w:rFonts w:hint="default" w:ascii="Times New Roman" w:hAnsi="Times New Roman" w:eastAsia="Arial" w:cs="Times New Roman"/>
          <w:sz w:val="20"/>
          <w:szCs w:val="20"/>
        </w:rPr>
      </w:pPr>
      <w:r>
        <w:rPr>
          <w:rFonts w:hint="default" w:ascii="Times New Roman" w:hAnsi="Times New Roman" w:eastAsia="Times New Roman" w:cs="Times New Roman"/>
          <w:b w:val="0"/>
          <w:i w:val="0"/>
          <w:color w:val="000000"/>
          <w:spacing w:val="0"/>
          <w:w w:val="100"/>
          <w:kern w:val="0"/>
          <w:position w:val="0"/>
          <w:sz w:val="20"/>
          <w:szCs w:val="20"/>
        </w:rPr>
        <w:t>Gained</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exposure</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to</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Agile</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practices,</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participating</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in</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stand-ups,</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sprint</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planning,</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and</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code</w:t>
      </w:r>
      <w:r>
        <w:rPr>
          <w:rFonts w:hint="default" w:ascii="Times New Roman" w:hAnsi="Times New Roman" w:eastAsia="Times New Roman" w:cs="Times New Roman"/>
          <w:b w:val="0"/>
          <w:i w:val="0"/>
          <w:color w:val="000000"/>
          <w:spacing w:val="-2"/>
          <w:w w:val="100"/>
          <w:kern w:val="0"/>
          <w:position w:val="0"/>
          <w:sz w:val="20"/>
          <w:szCs w:val="20"/>
        </w:rPr>
        <w:t xml:space="preserve"> </w:t>
      </w:r>
      <w:r>
        <w:rPr>
          <w:rFonts w:hint="default" w:ascii="Times New Roman" w:hAnsi="Times New Roman" w:eastAsia="Times New Roman" w:cs="Times New Roman"/>
          <w:b w:val="0"/>
          <w:i w:val="0"/>
          <w:color w:val="000000"/>
          <w:spacing w:val="0"/>
          <w:w w:val="100"/>
          <w:kern w:val="0"/>
          <w:position w:val="0"/>
          <w:sz w:val="20"/>
          <w:szCs w:val="20"/>
        </w:rPr>
        <w:t>reviews.</w:t>
      </w:r>
    </w:p>
    <w:p w14:paraId="147F33A8">
      <w:pPr>
        <w:widowControl w:val="0"/>
        <w:kinsoku w:val="0"/>
        <w:wordWrap w:val="0"/>
        <w:autoSpaceDE w:val="0"/>
        <w:autoSpaceDN w:val="0"/>
        <w:adjustRightInd w:val="0"/>
        <w:spacing w:before="1" w:after="80" w:line="240" w:lineRule="auto"/>
        <w:ind w:left="0" w:right="0" w:firstLine="0"/>
        <w:jc w:val="left"/>
        <w:textAlignment w:val="baseline"/>
        <w:outlineLvl w:val="2"/>
      </w:pPr>
      <w:r>
        <w:rPr>
          <w:rFonts w:ascii="Times New Roman" w:hAnsi="Times New Roman" w:eastAsia="Times New Roman" w:cs="Times New Roman"/>
          <w:b/>
          <w:i w:val="0"/>
          <w:color w:val="000000"/>
          <w:spacing w:val="0"/>
          <w:w w:val="100"/>
          <w:kern w:val="0"/>
          <w:position w:val="0"/>
          <w:sz w:val="22"/>
          <w:szCs w:val="22"/>
        </w:rPr>
        <w:t>Academic</w:t>
      </w:r>
      <w:r>
        <w:rPr>
          <w:rFonts w:ascii="Times New Roman" w:hAnsi="Times New Roman" w:eastAsia="Times New Roman"/>
          <w:b/>
          <w:i w:val="0"/>
          <w:color w:val="000000"/>
          <w:spacing w:val="0"/>
          <w:w w:val="92"/>
          <w:kern w:val="0"/>
          <w:position w:val="0"/>
          <w:sz w:val="22"/>
          <w:szCs w:val="22"/>
        </w:rPr>
        <w:t xml:space="preserve"> </w:t>
      </w:r>
      <w:r>
        <w:rPr>
          <w:rFonts w:ascii="Times New Roman" w:hAnsi="Times New Roman" w:eastAsia="Times New Roman" w:cs="Times New Roman"/>
          <w:b/>
          <w:i w:val="0"/>
          <w:color w:val="000000"/>
          <w:spacing w:val="0"/>
          <w:w w:val="100"/>
          <w:kern w:val="0"/>
          <w:position w:val="0"/>
          <w:sz w:val="22"/>
          <w:szCs w:val="22"/>
        </w:rPr>
        <w:t>Projects</w:t>
      </w:r>
      <w:r>
        <w:drawing>
          <wp:anchor distT="0" distB="0" distL="0" distR="0" simplePos="0" relativeHeight="251659264" behindDoc="1" locked="0" layoutInCell="1" allowOverlap="1">
            <wp:simplePos x="0" y="0"/>
            <wp:positionH relativeFrom="page">
              <wp:posOffset>457200</wp:posOffset>
            </wp:positionH>
            <wp:positionV relativeFrom="paragraph">
              <wp:posOffset>201295</wp:posOffset>
            </wp:positionV>
            <wp:extent cx="6646545" cy="8255"/>
            <wp:effectExtent l="0" t="0" r="0" b="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6646334" cy="8467"/>
                    </a:xfrm>
                    <a:prstGeom prst="rect">
                      <a:avLst/>
                    </a:prstGeom>
                  </pic:spPr>
                </pic:pic>
              </a:graphicData>
            </a:graphic>
          </wp:anchor>
        </w:drawing>
      </w:r>
    </w:p>
    <w:p w14:paraId="10081E87">
      <w:pPr>
        <w:widowControl w:val="0"/>
        <w:kinsoku w:val="0"/>
        <w:wordWrap w:val="0"/>
        <w:autoSpaceDE w:val="0"/>
        <w:autoSpaceDN w:val="0"/>
        <w:adjustRightInd w:val="0"/>
        <w:spacing w:before="80" w:after="0" w:line="240" w:lineRule="auto"/>
        <w:ind w:left="0" w:right="0" w:firstLine="0"/>
        <w:jc w:val="left"/>
        <w:textAlignment w:val="baseline"/>
        <w:outlineLvl w:val="4"/>
        <w:rPr>
          <w:sz w:val="20"/>
          <w:szCs w:val="20"/>
        </w:rPr>
      </w:pPr>
      <w:r>
        <w:rPr>
          <w:rFonts w:ascii="Times New Roman" w:hAnsi="Times New Roman" w:eastAsia="Times New Roman" w:cs="Times New Roman"/>
          <w:b/>
          <w:i w:val="0"/>
          <w:color w:val="000000"/>
          <w:spacing w:val="1"/>
          <w:w w:val="100"/>
          <w:kern w:val="0"/>
          <w:position w:val="0"/>
          <w:sz w:val="20"/>
          <w:szCs w:val="20"/>
        </w:rPr>
        <w:t>A</w:t>
      </w:r>
      <w:r>
        <w:rPr>
          <w:rFonts w:ascii="Times New Roman" w:hAnsi="Times New Roman" w:eastAsia="Times New Roman" w:cs="Times New Roman"/>
          <w:b/>
          <w:i w:val="0"/>
          <w:color w:val="000000"/>
          <w:spacing w:val="0"/>
          <w:w w:val="100"/>
          <w:kern w:val="0"/>
          <w:position w:val="0"/>
          <w:sz w:val="20"/>
          <w:szCs w:val="20"/>
        </w:rPr>
        <w:t>I</w:t>
      </w:r>
      <w:r>
        <w:rPr>
          <w:rFonts w:ascii="Times New Roman" w:hAnsi="Times New Roman" w:eastAsia="Times New Roman"/>
          <w:b/>
          <w:i w:val="0"/>
          <w:color w:val="000000"/>
          <w:spacing w:val="0"/>
          <w:w w:val="8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Chatbot</w:t>
      </w:r>
      <w:r>
        <w:rPr>
          <w:rFonts w:ascii="Times New Roman" w:hAnsi="Times New Roman" w:eastAsia="Times New Roman"/>
          <w:b/>
          <w:i w:val="0"/>
          <w:color w:val="000000"/>
          <w:spacing w:val="0"/>
          <w:w w:val="8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for</w:t>
      </w:r>
      <w:r>
        <w:rPr>
          <w:rFonts w:ascii="Times New Roman" w:hAnsi="Times New Roman" w:eastAsia="Times New Roman"/>
          <w:b/>
          <w:i w:val="0"/>
          <w:color w:val="000000"/>
          <w:spacing w:val="0"/>
          <w:w w:val="8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Apple</w:t>
      </w:r>
      <w:r>
        <w:rPr>
          <w:rFonts w:ascii="Times New Roman" w:hAnsi="Times New Roman" w:eastAsia="Times New Roman"/>
          <w:b/>
          <w:i w:val="0"/>
          <w:color w:val="000000"/>
          <w:spacing w:val="0"/>
          <w:w w:val="8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Product</w:t>
      </w:r>
      <w:r>
        <w:rPr>
          <w:rFonts w:ascii="Times New Roman" w:hAnsi="Times New Roman" w:eastAsia="Times New Roman"/>
          <w:b/>
          <w:i w:val="0"/>
          <w:color w:val="000000"/>
          <w:spacing w:val="0"/>
          <w:w w:val="89"/>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Support</w:t>
      </w:r>
    </w:p>
    <w:p w14:paraId="66F3AF9F">
      <w:pPr>
        <w:widowControl w:val="0"/>
        <w:kinsoku w:val="0"/>
        <w:wordWrap w:val="0"/>
        <w:autoSpaceDE w:val="0"/>
        <w:autoSpaceDN w:val="0"/>
        <w:adjustRightInd w:val="0"/>
        <w:spacing w:before="1" w:after="0" w:line="240" w:lineRule="auto"/>
        <w:ind w:left="0" w:right="0" w:firstLine="0"/>
        <w:jc w:val="left"/>
        <w:textAlignment w:val="baseline"/>
      </w:pPr>
      <w:r>
        <w:rPr>
          <w:rFonts w:ascii="Times New Roman" w:hAnsi="Times New Roman" w:eastAsia="Times New Roman" w:cs="Times New Roman"/>
          <w:b w:val="0"/>
          <w:i/>
          <w:color w:val="000000"/>
          <w:spacing w:val="0"/>
          <w:w w:val="100"/>
          <w:kern w:val="0"/>
          <w:position w:val="0"/>
          <w:sz w:val="22"/>
          <w:szCs w:val="22"/>
        </w:rPr>
        <w:t>Northwest</w:t>
      </w:r>
      <w:r>
        <w:rPr>
          <w:rFonts w:ascii="Times New Roman" w:hAnsi="Times New Roman" w:eastAsia="Times New Roman"/>
          <w:b w:val="0"/>
          <w:i/>
          <w:color w:val="000000"/>
          <w:spacing w:val="-1"/>
          <w:w w:val="100"/>
          <w:kern w:val="0"/>
          <w:position w:val="0"/>
          <w:sz w:val="22"/>
          <w:szCs w:val="22"/>
        </w:rPr>
        <w:t xml:space="preserve"> </w:t>
      </w:r>
      <w:r>
        <w:rPr>
          <w:rFonts w:ascii="Times New Roman" w:hAnsi="Times New Roman" w:eastAsia="Times New Roman" w:cs="Times New Roman"/>
          <w:b w:val="0"/>
          <w:i/>
          <w:color w:val="000000"/>
          <w:spacing w:val="0"/>
          <w:w w:val="100"/>
          <w:kern w:val="0"/>
          <w:position w:val="0"/>
          <w:sz w:val="22"/>
          <w:szCs w:val="22"/>
        </w:rPr>
        <w:t>Missouri</w:t>
      </w:r>
      <w:r>
        <w:rPr>
          <w:rFonts w:ascii="Times New Roman" w:hAnsi="Times New Roman" w:eastAsia="Times New Roman"/>
          <w:b w:val="0"/>
          <w:i/>
          <w:color w:val="000000"/>
          <w:spacing w:val="-1"/>
          <w:w w:val="100"/>
          <w:kern w:val="0"/>
          <w:position w:val="0"/>
          <w:sz w:val="22"/>
          <w:szCs w:val="22"/>
        </w:rPr>
        <w:t xml:space="preserve"> </w:t>
      </w:r>
      <w:r>
        <w:rPr>
          <w:rFonts w:ascii="Times New Roman" w:hAnsi="Times New Roman" w:eastAsia="Times New Roman" w:cs="Times New Roman"/>
          <w:b w:val="0"/>
          <w:i/>
          <w:color w:val="000000"/>
          <w:spacing w:val="0"/>
          <w:w w:val="100"/>
          <w:kern w:val="0"/>
          <w:position w:val="0"/>
          <w:sz w:val="22"/>
          <w:szCs w:val="22"/>
        </w:rPr>
        <w:t>State</w:t>
      </w:r>
      <w:r>
        <w:rPr>
          <w:rFonts w:ascii="Times New Roman" w:hAnsi="Times New Roman" w:eastAsia="Times New Roman"/>
          <w:b w:val="0"/>
          <w:i/>
          <w:color w:val="000000"/>
          <w:spacing w:val="-1"/>
          <w:w w:val="100"/>
          <w:kern w:val="0"/>
          <w:position w:val="0"/>
          <w:sz w:val="22"/>
          <w:szCs w:val="22"/>
        </w:rPr>
        <w:t xml:space="preserve"> </w:t>
      </w:r>
      <w:r>
        <w:rPr>
          <w:rFonts w:ascii="Times New Roman" w:hAnsi="Times New Roman" w:eastAsia="Times New Roman" w:cs="Times New Roman"/>
          <w:b w:val="0"/>
          <w:i/>
          <w:color w:val="000000"/>
          <w:spacing w:val="0"/>
          <w:w w:val="100"/>
          <w:kern w:val="0"/>
          <w:position w:val="0"/>
          <w:sz w:val="22"/>
          <w:szCs w:val="22"/>
        </w:rPr>
        <w:t>University</w:t>
      </w:r>
    </w:p>
    <w:p w14:paraId="6D02CAC0">
      <w:pPr>
        <w:widowControl w:val="0"/>
        <w:numPr>
          <w:ilvl w:val="0"/>
          <w:numId w:val="4"/>
        </w:numPr>
        <w:kinsoku w:val="0"/>
        <w:autoSpaceDE w:val="0"/>
        <w:autoSpaceDN w:val="0"/>
        <w:adjustRightInd w:val="0"/>
        <w:spacing w:before="1" w:after="0" w:line="240" w:lineRule="auto"/>
        <w:ind w:left="260" w:right="0" w:hanging="119"/>
        <w:jc w:val="left"/>
        <w:textAlignment w:val="baseline"/>
      </w:pPr>
      <w:r>
        <w:rPr>
          <w:rFonts w:ascii="Times New Roman" w:hAnsi="Times New Roman" w:eastAsia="Times New Roman" w:cs="Times New Roman"/>
          <w:b w:val="0"/>
          <w:i w:val="0"/>
          <w:color w:val="000000"/>
          <w:spacing w:val="0"/>
          <w:w w:val="100"/>
          <w:kern w:val="0"/>
          <w:position w:val="0"/>
          <w:sz w:val="20"/>
          <w:szCs w:val="20"/>
        </w:rPr>
        <w:t>Developed</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chatbot</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using</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LangChain,</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GPT-3.5,</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Neo4j</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to</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answer</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Apple</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product</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queries</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by</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extracting</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knowledge</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from</w:t>
      </w:r>
      <w:r>
        <w:rPr>
          <w:rFonts w:ascii="Times New Roman" w:hAnsi="Times New Roman" w:eastAsia="Times New Roman"/>
          <w:b w:val="0"/>
          <w:i w:val="0"/>
          <w:color w:val="000000"/>
          <w:spacing w:val="0"/>
          <w:w w:val="7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official</w:t>
      </w:r>
      <w:r>
        <w:rPr>
          <w:rFonts w:ascii="Times New Roman" w:hAnsi="Times New Roman" w:eastAsia="Times New Roman"/>
          <w:b w:val="0"/>
          <w:i w:val="0"/>
          <w:color w:val="000000"/>
          <w:spacing w:val="0"/>
          <w:w w:val="100"/>
          <w:kern w:val="0"/>
          <w:position w:val="0"/>
          <w:sz w:val="20"/>
          <w:szCs w:val="20"/>
        </w:rPr>
        <w:t xml:space="preserve"> </w:t>
      </w:r>
      <w:r>
        <w:rPr>
          <w:rFonts w:ascii="Times New Roman" w:hAnsi="Times New Roman" w:eastAsia="Times New Roman" w:cs="Times New Roman"/>
          <w:b w:val="0"/>
          <w:i w:val="0"/>
          <w:color w:val="000000"/>
          <w:spacing w:val="-1"/>
          <w:w w:val="99"/>
          <w:kern w:val="0"/>
          <w:position w:val="0"/>
          <w:sz w:val="20"/>
          <w:szCs w:val="20"/>
        </w:rPr>
        <w:t>we</w:t>
      </w:r>
      <w:r>
        <w:rPr>
          <w:rFonts w:ascii="Times New Roman" w:hAnsi="Times New Roman" w:eastAsia="Times New Roman" w:cs="Times New Roman"/>
          <w:b w:val="0"/>
          <w:i w:val="0"/>
          <w:color w:val="000000"/>
          <w:spacing w:val="0"/>
          <w:w w:val="99"/>
          <w:kern w:val="0"/>
          <w:position w:val="0"/>
          <w:sz w:val="20"/>
          <w:szCs w:val="20"/>
        </w:rPr>
        <w:t>bsite</w:t>
      </w:r>
      <w:r>
        <w:rPr>
          <w:rFonts w:ascii="Times New Roman" w:hAnsi="Times New Roman" w:eastAsia="Times New Roman" w:cs="Times New Roman"/>
          <w:b w:val="0"/>
          <w:i w:val="0"/>
          <w:color w:val="000000"/>
          <w:spacing w:val="0"/>
          <w:w w:val="100"/>
          <w:kern w:val="0"/>
          <w:position w:val="0"/>
          <w:sz w:val="20"/>
          <w:szCs w:val="20"/>
        </w:rPr>
        <w:t>s.</w:t>
      </w:r>
      <w:r>
        <w:rPr>
          <w:rFonts w:hint="default" w:ascii="Times New Roman" w:hAnsi="Times New Roman" w:eastAsia="Times New Roman" w:cs="Times New Roman"/>
          <w:b w:val="0"/>
          <w:i w:val="0"/>
          <w:color w:val="000000"/>
          <w:spacing w:val="0"/>
          <w:w w:val="100"/>
          <w:kern w:val="0"/>
          <w:position w:val="0"/>
          <w:sz w:val="20"/>
          <w:szCs w:val="20"/>
          <w:lang w:val="en-US"/>
        </w:rPr>
        <w:t xml:space="preserve"> </w:t>
      </w:r>
      <w:r>
        <w:rPr>
          <w:rFonts w:ascii="Times New Roman" w:hAnsi="Times New Roman" w:eastAsia="Times New Roman" w:cs="Times New Roman"/>
          <w:b w:val="0"/>
          <w:i w:val="0"/>
          <w:color w:val="000000"/>
          <w:spacing w:val="0"/>
          <w:w w:val="100"/>
          <w:kern w:val="0"/>
          <w:position w:val="0"/>
          <w:sz w:val="20"/>
          <w:szCs w:val="20"/>
        </w:rPr>
        <w:t>Built</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user-facing</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Streamlit</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web</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app</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enabling</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real-time</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question</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answering</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through</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semantic</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knowledge</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graph</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84"/>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LLM-based</w:t>
      </w:r>
      <w:r>
        <w:rPr>
          <w:rFonts w:ascii="Times New Roman" w:hAnsi="Times New Roman" w:eastAsia="Times New Roman"/>
          <w:b w:val="0"/>
          <w:i w:val="0"/>
          <w:color w:val="000000"/>
          <w:spacing w:val="0"/>
          <w:w w:val="100"/>
          <w:kern w:val="0"/>
          <w:position w:val="0"/>
          <w:sz w:val="20"/>
          <w:szCs w:val="20"/>
        </w:rPr>
        <w:t xml:space="preserve"> </w:t>
      </w:r>
      <w:r>
        <w:rPr>
          <w:rFonts w:ascii="Times New Roman" w:hAnsi="Times New Roman" w:eastAsia="Times New Roman" w:cs="Times New Roman"/>
          <w:b w:val="0"/>
          <w:i w:val="0"/>
          <w:color w:val="000000"/>
          <w:spacing w:val="0"/>
          <w:w w:val="99"/>
          <w:kern w:val="0"/>
          <w:position w:val="0"/>
          <w:sz w:val="20"/>
          <w:szCs w:val="20"/>
        </w:rPr>
        <w:t>reasoning.</w:t>
      </w:r>
      <w:r>
        <w:rPr>
          <w:rFonts w:ascii="Times New Roman" w:hAnsi="Times New Roman" w:eastAsia="Times New Roman"/>
          <w:b w:val="0"/>
          <w:i w:val="0"/>
          <w:color w:val="000000"/>
          <w:spacing w:val="0"/>
          <w:w w:val="100"/>
          <w:kern w:val="0"/>
          <w:position w:val="0"/>
          <w:sz w:val="20"/>
          <w:szCs w:val="20"/>
        </w:rPr>
        <w:t xml:space="preserve"> </w:t>
      </w:r>
    </w:p>
    <w:p w14:paraId="2DF4E203">
      <w:pPr>
        <w:widowControl w:val="0"/>
        <w:kinsoku w:val="0"/>
        <w:wordWrap w:val="0"/>
        <w:autoSpaceDE w:val="0"/>
        <w:autoSpaceDN w:val="0"/>
        <w:adjustRightInd w:val="0"/>
        <w:spacing w:before="80" w:after="0" w:line="240" w:lineRule="auto"/>
        <w:ind w:left="0" w:right="0" w:firstLine="0"/>
        <w:jc w:val="left"/>
        <w:textAlignment w:val="baseline"/>
        <w:outlineLvl w:val="4"/>
        <w:rPr>
          <w:sz w:val="20"/>
          <w:szCs w:val="20"/>
        </w:rPr>
      </w:pPr>
      <w:r>
        <w:rPr>
          <w:rFonts w:ascii="Times New Roman" w:hAnsi="Times New Roman" w:eastAsia="Times New Roman" w:cs="Times New Roman"/>
          <w:b/>
          <w:i w:val="0"/>
          <w:color w:val="000000"/>
          <w:spacing w:val="0"/>
          <w:w w:val="100"/>
          <w:kern w:val="0"/>
          <w:position w:val="0"/>
          <w:sz w:val="20"/>
          <w:szCs w:val="20"/>
        </w:rPr>
        <w:t>Precipitation</w:t>
      </w:r>
      <w:r>
        <w:rPr>
          <w:rFonts w:ascii="Times New Roman" w:hAnsi="Times New Roman" w:eastAsia="Times New Roman"/>
          <w:b/>
          <w:i w:val="0"/>
          <w:color w:val="000000"/>
          <w:spacing w:val="0"/>
          <w:w w:val="8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Quest</w:t>
      </w:r>
      <w:r>
        <w:rPr>
          <w:rFonts w:ascii="Times New Roman" w:hAnsi="Times New Roman" w:eastAsia="Times New Roman"/>
          <w:b/>
          <w:i w:val="0"/>
          <w:color w:val="000000"/>
          <w:spacing w:val="0"/>
          <w:w w:val="8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w:t>
      </w:r>
      <w:r>
        <w:rPr>
          <w:rFonts w:ascii="Times New Roman" w:hAnsi="Times New Roman" w:eastAsia="Times New Roman"/>
          <w:b/>
          <w:i w:val="0"/>
          <w:color w:val="000000"/>
          <w:spacing w:val="0"/>
          <w:w w:val="8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Educational</w:t>
      </w:r>
      <w:r>
        <w:rPr>
          <w:rFonts w:ascii="Times New Roman" w:hAnsi="Times New Roman" w:eastAsia="Times New Roman"/>
          <w:b/>
          <w:i w:val="0"/>
          <w:color w:val="000000"/>
          <w:spacing w:val="0"/>
          <w:w w:val="8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Game</w:t>
      </w:r>
    </w:p>
    <w:p w14:paraId="4F757C4D">
      <w:pPr>
        <w:widowControl w:val="0"/>
        <w:kinsoku w:val="0"/>
        <w:wordWrap w:val="0"/>
        <w:autoSpaceDE w:val="0"/>
        <w:autoSpaceDN w:val="0"/>
        <w:adjustRightInd w:val="0"/>
        <w:spacing w:before="0" w:after="0" w:line="240" w:lineRule="auto"/>
        <w:ind w:left="0" w:right="0" w:firstLine="0"/>
        <w:jc w:val="left"/>
        <w:textAlignment w:val="baseline"/>
      </w:pPr>
      <w:r>
        <w:rPr>
          <w:rFonts w:ascii="Times New Roman" w:hAnsi="Times New Roman" w:eastAsia="Times New Roman" w:cs="Times New Roman"/>
          <w:b w:val="0"/>
          <w:i/>
          <w:color w:val="000000"/>
          <w:spacing w:val="0"/>
          <w:w w:val="100"/>
          <w:kern w:val="0"/>
          <w:position w:val="0"/>
          <w:sz w:val="22"/>
          <w:szCs w:val="22"/>
        </w:rPr>
        <w:t>Northwest</w:t>
      </w:r>
      <w:r>
        <w:rPr>
          <w:rFonts w:ascii="Times New Roman" w:hAnsi="Times New Roman" w:eastAsia="Times New Roman"/>
          <w:b w:val="0"/>
          <w:i/>
          <w:color w:val="000000"/>
          <w:spacing w:val="-1"/>
          <w:w w:val="100"/>
          <w:kern w:val="0"/>
          <w:position w:val="0"/>
          <w:sz w:val="22"/>
          <w:szCs w:val="22"/>
        </w:rPr>
        <w:t xml:space="preserve"> </w:t>
      </w:r>
      <w:r>
        <w:rPr>
          <w:rFonts w:ascii="Times New Roman" w:hAnsi="Times New Roman" w:eastAsia="Times New Roman" w:cs="Times New Roman"/>
          <w:b w:val="0"/>
          <w:i/>
          <w:color w:val="000000"/>
          <w:spacing w:val="0"/>
          <w:w w:val="100"/>
          <w:kern w:val="0"/>
          <w:position w:val="0"/>
          <w:sz w:val="22"/>
          <w:szCs w:val="22"/>
        </w:rPr>
        <w:t>Missouri</w:t>
      </w:r>
      <w:r>
        <w:rPr>
          <w:rFonts w:ascii="Times New Roman" w:hAnsi="Times New Roman" w:eastAsia="Times New Roman"/>
          <w:b w:val="0"/>
          <w:i/>
          <w:color w:val="000000"/>
          <w:spacing w:val="-1"/>
          <w:w w:val="100"/>
          <w:kern w:val="0"/>
          <w:position w:val="0"/>
          <w:sz w:val="22"/>
          <w:szCs w:val="22"/>
        </w:rPr>
        <w:t xml:space="preserve"> </w:t>
      </w:r>
      <w:r>
        <w:rPr>
          <w:rFonts w:ascii="Times New Roman" w:hAnsi="Times New Roman" w:eastAsia="Times New Roman" w:cs="Times New Roman"/>
          <w:b w:val="0"/>
          <w:i/>
          <w:color w:val="000000"/>
          <w:spacing w:val="0"/>
          <w:w w:val="100"/>
          <w:kern w:val="0"/>
          <w:position w:val="0"/>
          <w:sz w:val="22"/>
          <w:szCs w:val="22"/>
        </w:rPr>
        <w:t>State</w:t>
      </w:r>
      <w:r>
        <w:rPr>
          <w:rFonts w:ascii="Times New Roman" w:hAnsi="Times New Roman" w:eastAsia="Times New Roman"/>
          <w:b w:val="0"/>
          <w:i/>
          <w:color w:val="000000"/>
          <w:spacing w:val="-1"/>
          <w:w w:val="100"/>
          <w:kern w:val="0"/>
          <w:position w:val="0"/>
          <w:sz w:val="22"/>
          <w:szCs w:val="22"/>
        </w:rPr>
        <w:t xml:space="preserve"> </w:t>
      </w:r>
      <w:r>
        <w:rPr>
          <w:rFonts w:ascii="Times New Roman" w:hAnsi="Times New Roman" w:eastAsia="Times New Roman" w:cs="Times New Roman"/>
          <w:b w:val="0"/>
          <w:i/>
          <w:color w:val="000000"/>
          <w:spacing w:val="0"/>
          <w:w w:val="100"/>
          <w:kern w:val="0"/>
          <w:position w:val="0"/>
          <w:sz w:val="22"/>
          <w:szCs w:val="22"/>
        </w:rPr>
        <w:t>University</w:t>
      </w:r>
    </w:p>
    <w:p w14:paraId="32E56BD5">
      <w:pPr>
        <w:widowControl w:val="0"/>
        <w:numPr>
          <w:ilvl w:val="0"/>
          <w:numId w:val="5"/>
        </w:numPr>
        <w:kinsoku w:val="0"/>
        <w:autoSpaceDE w:val="0"/>
        <w:autoSpaceDN w:val="0"/>
        <w:adjustRightInd w:val="0"/>
        <w:spacing w:before="1" w:after="0" w:line="240" w:lineRule="auto"/>
        <w:ind w:left="260" w:right="0" w:hanging="119"/>
        <w:jc w:val="left"/>
        <w:textAlignment w:val="baseline"/>
        <w:rPr>
          <w:rFonts w:ascii="Arial" w:hAnsi="Arial" w:eastAsia="Arial" w:cs="Arial"/>
          <w:sz w:val="20"/>
          <w:szCs w:val="20"/>
        </w:rPr>
      </w:pPr>
      <w:r>
        <w:rPr>
          <w:rFonts w:ascii="Times New Roman" w:hAnsi="Times New Roman" w:eastAsia="Times New Roman" w:cs="Times New Roman"/>
          <w:b w:val="0"/>
          <w:i w:val="0"/>
          <w:color w:val="000000"/>
          <w:spacing w:val="0"/>
          <w:w w:val="100"/>
          <w:kern w:val="0"/>
          <w:position w:val="0"/>
          <w:sz w:val="20"/>
          <w:szCs w:val="20"/>
        </w:rPr>
        <w:t>Designed</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developed</w:t>
      </w:r>
      <w:r>
        <w:rPr>
          <w:rFonts w:hint="default" w:ascii="Times New Roman" w:hAnsi="Times New Roman" w:eastAsia="Times New Roman" w:cs="Times New Roman"/>
          <w:b w:val="0"/>
          <w:i w:val="0"/>
          <w:color w:val="000000"/>
          <w:spacing w:val="0"/>
          <w:w w:val="100"/>
          <w:kern w:val="0"/>
          <w:position w:val="0"/>
          <w:sz w:val="20"/>
          <w:szCs w:val="20"/>
          <w:lang w:val="en-US"/>
        </w:rPr>
        <w:t xml:space="preserve"> </w:t>
      </w:r>
      <w:r>
        <w:rPr>
          <w:rFonts w:ascii="Times New Roman" w:hAnsi="Times New Roman" w:eastAsia="Times New Roman" w:cs="Times New Roman"/>
          <w:b w:val="0"/>
          <w:i w:val="0"/>
          <w:color w:val="000000"/>
          <w:spacing w:val="0"/>
          <w:w w:val="100"/>
          <w:kern w:val="0"/>
          <w:position w:val="0"/>
          <w:sz w:val="20"/>
          <w:szCs w:val="20"/>
        </w:rPr>
        <w:t>using</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Godot</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Firebase,</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enabling</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real-time</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question</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retrieval</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gameplay</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for</w:t>
      </w:r>
      <w:r>
        <w:rPr>
          <w:rFonts w:ascii="Times New Roman" w:hAnsi="Times New Roman" w:eastAsia="Times New Roman"/>
          <w:b w:val="0"/>
          <w:i w:val="0"/>
          <w:color w:val="000000"/>
          <w:spacing w:val="0"/>
          <w:w w:val="81"/>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30+</w:t>
      </w:r>
      <w:r>
        <w:rPr>
          <w:rFonts w:ascii="Times New Roman" w:hAnsi="Times New Roman" w:eastAsia="Times New Roman"/>
          <w:b w:val="0"/>
          <w:i w:val="0"/>
          <w:color w:val="000000"/>
          <w:spacing w:val="0"/>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concurrent</w:t>
      </w:r>
      <w:r>
        <w:rPr>
          <w:rFonts w:ascii="Times New Roman" w:hAnsi="Times New Roman" w:eastAsia="Times New Roman"/>
          <w:b w:val="0"/>
          <w:i w:val="0"/>
          <w:color w:val="000000"/>
          <w:spacing w:val="0"/>
          <w:w w:val="78"/>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users.</w:t>
      </w:r>
      <w:r>
        <w:rPr>
          <w:rFonts w:ascii="Times New Roman" w:hAnsi="Times New Roman" w:eastAsia="Times New Roman"/>
          <w:b w:val="0"/>
          <w:i w:val="0"/>
          <w:color w:val="000000"/>
          <w:spacing w:val="0"/>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Optimized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UI/UX,</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reducing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navigation</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time</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by</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20%</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and</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improving</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engagement,</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with</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90%</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more</w:t>
      </w:r>
      <w:r>
        <w:rPr>
          <w:rFonts w:ascii="Times New Roman" w:hAnsi="Times New Roman" w:eastAsia="Times New Roman"/>
          <w:b w:val="0"/>
          <w:i w:val="0"/>
          <w:color w:val="000000"/>
          <w:spacing w:val="-2"/>
          <w:w w:val="100"/>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intuitive</w:t>
      </w:r>
      <w:r>
        <w:rPr>
          <w:rFonts w:ascii="Times New Roman" w:hAnsi="Times New Roman" w:eastAsia="Times New Roman"/>
          <w:b w:val="0"/>
          <w:i w:val="0"/>
          <w:color w:val="000000"/>
          <w:spacing w:val="0"/>
          <w:w w:val="100"/>
          <w:kern w:val="0"/>
          <w:position w:val="0"/>
          <w:sz w:val="20"/>
          <w:szCs w:val="20"/>
        </w:rPr>
        <w:t xml:space="preserve"> </w:t>
      </w:r>
      <w:r>
        <w:rPr>
          <w:rFonts w:ascii="Times New Roman" w:hAnsi="Times New Roman" w:eastAsia="Times New Roman" w:cs="Times New Roman"/>
          <w:b w:val="0"/>
          <w:i w:val="0"/>
          <w:color w:val="000000"/>
          <w:spacing w:val="0"/>
          <w:w w:val="99"/>
          <w:kern w:val="0"/>
          <w:position w:val="0"/>
          <w:sz w:val="20"/>
          <w:szCs w:val="20"/>
        </w:rPr>
        <w:t>expe</w:t>
      </w:r>
      <w:r>
        <w:rPr>
          <w:rFonts w:ascii="Times New Roman" w:hAnsi="Times New Roman" w:eastAsia="Times New Roman" w:cs="Times New Roman"/>
          <w:b w:val="0"/>
          <w:i w:val="0"/>
          <w:color w:val="000000"/>
          <w:spacing w:val="0"/>
          <w:w w:val="100"/>
          <w:kern w:val="0"/>
          <w:position w:val="0"/>
          <w:sz w:val="20"/>
          <w:szCs w:val="20"/>
        </w:rPr>
        <w:t>rience.</w:t>
      </w:r>
      <w:r>
        <w:rPr>
          <w:rFonts w:ascii="Times New Roman" w:hAnsi="Times New Roman" w:eastAsia="Times New Roman"/>
          <w:b w:val="0"/>
          <w:i w:val="0"/>
          <w:color w:val="000000"/>
          <w:spacing w:val="0"/>
          <w:w w:val="100"/>
          <w:kern w:val="0"/>
          <w:position w:val="0"/>
          <w:sz w:val="20"/>
          <w:szCs w:val="20"/>
        </w:rPr>
        <w:t xml:space="preserve"> </w:t>
      </w:r>
    </w:p>
    <w:p w14:paraId="0C153A1E">
      <w:pPr>
        <w:widowControl w:val="0"/>
        <w:kinsoku w:val="0"/>
        <w:wordWrap w:val="0"/>
        <w:autoSpaceDE w:val="0"/>
        <w:autoSpaceDN w:val="0"/>
        <w:adjustRightInd w:val="0"/>
        <w:spacing w:before="1" w:after="80" w:line="240" w:lineRule="auto"/>
        <w:ind w:left="0" w:right="0" w:firstLine="0"/>
        <w:jc w:val="left"/>
        <w:textAlignment w:val="baseline"/>
        <w:outlineLvl w:val="2"/>
      </w:pPr>
      <w:r>
        <w:rPr>
          <w:rFonts w:ascii="Times New Roman" w:hAnsi="Times New Roman" w:eastAsia="Times New Roman" w:cs="Times New Roman"/>
          <w:b/>
          <w:i w:val="0"/>
          <w:color w:val="000000"/>
          <w:spacing w:val="0"/>
          <w:w w:val="100"/>
          <w:kern w:val="0"/>
          <w:position w:val="0"/>
          <w:sz w:val="22"/>
          <w:szCs w:val="22"/>
        </w:rPr>
        <w:t>Core</w:t>
      </w:r>
      <w:r>
        <w:rPr>
          <w:rFonts w:ascii="Times New Roman" w:hAnsi="Times New Roman" w:eastAsia="Times New Roman"/>
          <w:b/>
          <w:i w:val="0"/>
          <w:color w:val="000000"/>
          <w:spacing w:val="0"/>
          <w:w w:val="92"/>
          <w:kern w:val="0"/>
          <w:position w:val="0"/>
          <w:sz w:val="22"/>
          <w:szCs w:val="22"/>
        </w:rPr>
        <w:t xml:space="preserve"> </w:t>
      </w:r>
      <w:r>
        <w:rPr>
          <w:rFonts w:ascii="Times New Roman" w:hAnsi="Times New Roman" w:eastAsia="Times New Roman" w:cs="Times New Roman"/>
          <w:b/>
          <w:i w:val="0"/>
          <w:color w:val="000000"/>
          <w:spacing w:val="0"/>
          <w:w w:val="100"/>
          <w:kern w:val="0"/>
          <w:position w:val="0"/>
          <w:sz w:val="22"/>
          <w:szCs w:val="22"/>
        </w:rPr>
        <w:t>Competencies</w:t>
      </w:r>
      <w:r>
        <w:drawing>
          <wp:anchor distT="0" distB="0" distL="0" distR="0" simplePos="0" relativeHeight="251659264" behindDoc="1" locked="0" layoutInCell="1" allowOverlap="1">
            <wp:simplePos x="0" y="0"/>
            <wp:positionH relativeFrom="page">
              <wp:posOffset>457200</wp:posOffset>
            </wp:positionH>
            <wp:positionV relativeFrom="paragraph">
              <wp:posOffset>201295</wp:posOffset>
            </wp:positionV>
            <wp:extent cx="6646545" cy="8255"/>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6646334" cy="8467"/>
                    </a:xfrm>
                    <a:prstGeom prst="rect">
                      <a:avLst/>
                    </a:prstGeom>
                  </pic:spPr>
                </pic:pic>
              </a:graphicData>
            </a:graphic>
          </wp:anchor>
        </w:drawing>
      </w:r>
    </w:p>
    <w:p w14:paraId="0177AF56">
      <w:pPr>
        <w:widowControl w:val="0"/>
        <w:numPr>
          <w:ilvl w:val="0"/>
          <w:numId w:val="6"/>
        </w:numPr>
        <w:kinsoku w:val="0"/>
        <w:wordWrap w:val="0"/>
        <w:autoSpaceDE w:val="0"/>
        <w:autoSpaceDN w:val="0"/>
        <w:adjustRightInd w:val="0"/>
        <w:spacing w:before="80" w:after="0" w:line="240" w:lineRule="auto"/>
        <w:ind w:left="14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Backend</w:t>
      </w:r>
      <w:r>
        <w:rPr>
          <w:rFonts w:ascii="Times New Roman" w:hAnsi="Times New Roman" w:eastAsia="Times New Roman" w:cs="Times New Roman"/>
          <w:b w:val="0"/>
          <w:i w:val="0"/>
          <w:color w:val="000000"/>
          <w:spacing w:val="0"/>
          <w:w w:val="100"/>
          <w:kern w:val="0"/>
          <w:position w:val="0"/>
          <w:sz w:val="20"/>
          <w:szCs w:val="20"/>
        </w:rPr>
        <w:t>:</w:t>
      </w:r>
      <w:r>
        <w:rPr>
          <w:rFonts w:ascii="Times New Roman" w:hAnsi="Times New Roman" w:eastAsia="Times New Roman"/>
          <w:b w:val="0"/>
          <w:i w:val="0"/>
          <w:color w:val="000000"/>
          <w:spacing w:val="0"/>
          <w:w w:val="95"/>
          <w:kern w:val="0"/>
          <w:position w:val="0"/>
          <w:sz w:val="20"/>
          <w:szCs w:val="20"/>
        </w:rPr>
        <w:t xml:space="preserve"> Java (8/11/17), Spring Boot, Spring MVC, Spring Security, JPA/Hibernate, JDBC</w:t>
      </w:r>
    </w:p>
    <w:p w14:paraId="47A06E30">
      <w:pPr>
        <w:widowControl w:val="0"/>
        <w:numPr>
          <w:ilvl w:val="0"/>
          <w:numId w:val="6"/>
        </w:numPr>
        <w:kinsoku w:val="0"/>
        <w:wordWrap w:val="0"/>
        <w:autoSpaceDE w:val="0"/>
        <w:autoSpaceDN w:val="0"/>
        <w:adjustRightInd w:val="0"/>
        <w:spacing w:before="0" w:after="0" w:line="240" w:lineRule="auto"/>
        <w:ind w:left="14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API</w:t>
      </w:r>
      <w:r>
        <w:rPr>
          <w:rFonts w:ascii="Times New Roman" w:hAnsi="Times New Roman" w:eastAsia="Times New Roman"/>
          <w:b/>
          <w:i w:val="0"/>
          <w:color w:val="000000"/>
          <w:spacing w:val="-2"/>
          <w:w w:val="100"/>
          <w:kern w:val="0"/>
          <w:position w:val="0"/>
          <w:sz w:val="20"/>
          <w:szCs w:val="20"/>
        </w:rPr>
        <w:t xml:space="preserve"> </w:t>
      </w:r>
      <w:r>
        <w:rPr>
          <w:rFonts w:ascii="Times New Roman" w:hAnsi="Times New Roman" w:eastAsia="Times New Roman" w:cs="Times New Roman"/>
          <w:b/>
          <w:i w:val="0"/>
          <w:color w:val="000000"/>
          <w:spacing w:val="1"/>
          <w:w w:val="100"/>
          <w:kern w:val="0"/>
          <w:position w:val="0"/>
          <w:sz w:val="20"/>
          <w:szCs w:val="20"/>
        </w:rPr>
        <w:t>&amp;</w:t>
      </w:r>
      <w:r>
        <w:rPr>
          <w:rFonts w:ascii="Times New Roman" w:hAnsi="Times New Roman" w:eastAsia="Times New Roman"/>
          <w:b/>
          <w:i w:val="0"/>
          <w:color w:val="000000"/>
          <w:spacing w:val="-2"/>
          <w:w w:val="100"/>
          <w:kern w:val="0"/>
          <w:position w:val="0"/>
          <w:sz w:val="20"/>
          <w:szCs w:val="20"/>
        </w:rPr>
        <w:t xml:space="preserve"> </w:t>
      </w:r>
      <w:r>
        <w:rPr>
          <w:rFonts w:hint="default" w:ascii="Times New Roman" w:hAnsi="Times New Roman" w:eastAsia="Times New Roman"/>
          <w:b/>
          <w:i w:val="0"/>
          <w:color w:val="000000"/>
          <w:spacing w:val="-2"/>
          <w:w w:val="100"/>
          <w:kern w:val="0"/>
          <w:position w:val="0"/>
          <w:sz w:val="20"/>
          <w:szCs w:val="20"/>
          <w:lang w:val="en-US"/>
        </w:rPr>
        <w:t>Tools</w:t>
      </w:r>
      <w:r>
        <w:rPr>
          <w:rFonts w:ascii="Times New Roman" w:hAnsi="Times New Roman" w:eastAsia="Times New Roman" w:cs="Times New Roman"/>
          <w:b w:val="0"/>
          <w:i w:val="0"/>
          <w:color w:val="000000"/>
          <w:spacing w:val="1"/>
          <w:w w:val="100"/>
          <w:kern w:val="0"/>
          <w:position w:val="0"/>
          <w:sz w:val="20"/>
          <w:szCs w:val="20"/>
        </w:rPr>
        <w:t>:</w:t>
      </w:r>
      <w:r>
        <w:rPr>
          <w:rFonts w:ascii="Times New Roman" w:hAnsi="Times New Roman" w:eastAsia="Times New Roman"/>
          <w:b w:val="0"/>
          <w:i w:val="0"/>
          <w:color w:val="000000"/>
          <w:spacing w:val="-2"/>
          <w:w w:val="100"/>
          <w:kern w:val="0"/>
          <w:position w:val="0"/>
          <w:sz w:val="20"/>
          <w:szCs w:val="20"/>
        </w:rPr>
        <w:t xml:space="preserve"> </w:t>
      </w:r>
      <w:r>
        <w:rPr>
          <w:rFonts w:hint="default" w:ascii="Times New Roman" w:hAnsi="Times New Roman" w:eastAsia="Times New Roman"/>
          <w:b w:val="0"/>
          <w:i w:val="0"/>
          <w:color w:val="000000"/>
          <w:spacing w:val="-2"/>
          <w:w w:val="100"/>
          <w:kern w:val="0"/>
          <w:position w:val="0"/>
          <w:sz w:val="20"/>
          <w:szCs w:val="20"/>
        </w:rPr>
        <w:t>RESTful APIs, Apache Kafka, Elasticsearch, OAuth 2.0, JWT, Maven, Git</w:t>
      </w:r>
    </w:p>
    <w:p w14:paraId="23B47737">
      <w:pPr>
        <w:widowControl w:val="0"/>
        <w:numPr>
          <w:ilvl w:val="0"/>
          <w:numId w:val="6"/>
        </w:numPr>
        <w:kinsoku w:val="0"/>
        <w:wordWrap w:val="0"/>
        <w:autoSpaceDE w:val="0"/>
        <w:autoSpaceDN w:val="0"/>
        <w:adjustRightInd w:val="0"/>
        <w:spacing w:before="0" w:after="0" w:line="240" w:lineRule="auto"/>
        <w:ind w:left="14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Database</w:t>
      </w:r>
      <w:r>
        <w:rPr>
          <w:rFonts w:ascii="Times New Roman" w:hAnsi="Times New Roman" w:eastAsia="Times New Roman" w:cs="Times New Roman"/>
          <w:b/>
          <w:i w:val="0"/>
          <w:color w:val="000000"/>
          <w:spacing w:val="1"/>
          <w:w w:val="100"/>
          <w:kern w:val="0"/>
          <w:position w:val="0"/>
          <w:sz w:val="20"/>
          <w:szCs w:val="20"/>
        </w:rPr>
        <w:t>s</w:t>
      </w:r>
      <w:r>
        <w:rPr>
          <w:rFonts w:ascii="Times New Roman" w:hAnsi="Times New Roman" w:eastAsia="Times New Roman" w:cs="Times New Roman"/>
          <w:b w:val="0"/>
          <w:i w:val="0"/>
          <w:color w:val="000000"/>
          <w:spacing w:val="1"/>
          <w:w w:val="100"/>
          <w:kern w:val="0"/>
          <w:position w:val="0"/>
          <w:sz w:val="20"/>
          <w:szCs w:val="20"/>
        </w:rPr>
        <w:t>:</w:t>
      </w:r>
      <w:r>
        <w:rPr>
          <w:rFonts w:ascii="Times New Roman" w:hAnsi="Times New Roman" w:eastAsia="Times New Roman"/>
          <w:b w:val="0"/>
          <w:i w:val="0"/>
          <w:color w:val="000000"/>
          <w:spacing w:val="-2"/>
          <w:w w:val="100"/>
          <w:kern w:val="0"/>
          <w:position w:val="0"/>
          <w:sz w:val="20"/>
          <w:szCs w:val="20"/>
        </w:rPr>
        <w:t xml:space="preserve"> PostgreSQL,</w:t>
      </w:r>
      <w:r>
        <w:rPr>
          <w:rFonts w:hint="default" w:ascii="Times New Roman" w:hAnsi="Times New Roman" w:eastAsia="Times New Roman"/>
          <w:b w:val="0"/>
          <w:i w:val="0"/>
          <w:color w:val="000000"/>
          <w:spacing w:val="-2"/>
          <w:w w:val="100"/>
          <w:kern w:val="0"/>
          <w:position w:val="0"/>
          <w:sz w:val="20"/>
          <w:szCs w:val="20"/>
          <w:lang w:val="en-US"/>
        </w:rPr>
        <w:t xml:space="preserve"> MongoDB,</w:t>
      </w:r>
      <w:r>
        <w:rPr>
          <w:rFonts w:ascii="Times New Roman" w:hAnsi="Times New Roman" w:eastAsia="Times New Roman"/>
          <w:b w:val="0"/>
          <w:i w:val="0"/>
          <w:color w:val="000000"/>
          <w:spacing w:val="-2"/>
          <w:w w:val="100"/>
          <w:kern w:val="0"/>
          <w:position w:val="0"/>
          <w:sz w:val="20"/>
          <w:szCs w:val="20"/>
        </w:rPr>
        <w:t xml:space="preserve"> MySQL, Redis, SQL Tuning</w:t>
      </w:r>
    </w:p>
    <w:p w14:paraId="283E1AB3">
      <w:pPr>
        <w:widowControl w:val="0"/>
        <w:numPr>
          <w:ilvl w:val="0"/>
          <w:numId w:val="6"/>
        </w:numPr>
        <w:kinsoku w:val="0"/>
        <w:wordWrap w:val="0"/>
        <w:autoSpaceDE w:val="0"/>
        <w:autoSpaceDN w:val="0"/>
        <w:adjustRightInd w:val="0"/>
        <w:spacing w:before="11" w:after="0" w:line="240" w:lineRule="auto"/>
        <w:ind w:left="14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Cloud</w:t>
      </w:r>
      <w:r>
        <w:rPr>
          <w:rFonts w:ascii="Times New Roman" w:hAnsi="Times New Roman" w:eastAsia="Times New Roman"/>
          <w:b/>
          <w:i w:val="0"/>
          <w:color w:val="000000"/>
          <w:spacing w:val="0"/>
          <w:w w:val="9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&amp;</w:t>
      </w:r>
      <w:r>
        <w:rPr>
          <w:rFonts w:ascii="Times New Roman" w:hAnsi="Times New Roman" w:eastAsia="Times New Roman"/>
          <w:b/>
          <w:i w:val="0"/>
          <w:color w:val="000000"/>
          <w:spacing w:val="0"/>
          <w:w w:val="9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DevOps</w:t>
      </w:r>
      <w:r>
        <w:rPr>
          <w:rFonts w:ascii="Times New Roman" w:hAnsi="Times New Roman" w:eastAsia="Times New Roman" w:cs="Times New Roman"/>
          <w:b w:val="0"/>
          <w:i w:val="0"/>
          <w:color w:val="000000"/>
          <w:spacing w:val="0"/>
          <w:w w:val="100"/>
          <w:kern w:val="0"/>
          <w:position w:val="0"/>
          <w:sz w:val="20"/>
          <w:szCs w:val="20"/>
        </w:rPr>
        <w:t>: </w:t>
      </w:r>
      <w:r>
        <w:rPr>
          <w:rFonts w:hint="default" w:ascii="Times New Roman" w:hAnsi="Times New Roman" w:eastAsia="Times New Roman" w:cs="Times New Roman"/>
          <w:b w:val="0"/>
          <w:i w:val="0"/>
          <w:color w:val="000000"/>
          <w:spacing w:val="0"/>
          <w:w w:val="100"/>
          <w:kern w:val="0"/>
          <w:position w:val="0"/>
          <w:sz w:val="20"/>
          <w:szCs w:val="20"/>
        </w:rPr>
        <w:t>AWS (EC2, ECS, RDS), Docker,</w:t>
      </w:r>
      <w:r>
        <w:rPr>
          <w:rFonts w:hint="default" w:ascii="Times New Roman" w:hAnsi="Times New Roman" w:eastAsia="Times New Roman" w:cs="Times New Roman"/>
          <w:b w:val="0"/>
          <w:i w:val="0"/>
          <w:color w:val="000000"/>
          <w:spacing w:val="0"/>
          <w:w w:val="100"/>
          <w:kern w:val="0"/>
          <w:position w:val="0"/>
          <w:sz w:val="20"/>
          <w:szCs w:val="20"/>
          <w:lang w:val="en-US"/>
        </w:rPr>
        <w:t xml:space="preserve"> Kubernetes,</w:t>
      </w:r>
      <w:r>
        <w:rPr>
          <w:rFonts w:hint="default" w:ascii="Times New Roman" w:hAnsi="Times New Roman" w:eastAsia="Times New Roman" w:cs="Times New Roman"/>
          <w:b w:val="0"/>
          <w:i w:val="0"/>
          <w:color w:val="000000"/>
          <w:spacing w:val="0"/>
          <w:w w:val="100"/>
          <w:kern w:val="0"/>
          <w:position w:val="0"/>
          <w:sz w:val="20"/>
          <w:szCs w:val="20"/>
        </w:rPr>
        <w:t xml:space="preserve"> Jenkins, GitHub Actions, CI/CD, SonarQube</w:t>
      </w:r>
    </w:p>
    <w:p w14:paraId="5A818C99">
      <w:pPr>
        <w:spacing w:line="240" w:lineRule="auto"/>
        <w:sectPr>
          <w:type w:val="continuous"/>
          <w:pgSz w:w="11920" w:h="16840"/>
          <w:pgMar w:top="500" w:right="600" w:bottom="740" w:left="700" w:header="0" w:footer="0" w:gutter="0"/>
          <w:cols w:space="425" w:num="1"/>
        </w:sectPr>
      </w:pPr>
    </w:p>
    <w:p w14:paraId="37736FC7">
      <w:pPr>
        <w:widowControl w:val="0"/>
        <w:numPr>
          <w:ilvl w:val="0"/>
          <w:numId w:val="7"/>
        </w:numPr>
        <w:kinsoku w:val="0"/>
        <w:wordWrap w:val="0"/>
        <w:autoSpaceDE w:val="0"/>
        <w:autoSpaceDN w:val="0"/>
        <w:adjustRightInd w:val="0"/>
        <w:spacing w:before="0" w:after="0" w:line="240" w:lineRule="auto"/>
        <w:ind w:left="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Frontend</w:t>
      </w:r>
      <w:r>
        <w:rPr>
          <w:rFonts w:hint="default" w:ascii="Times New Roman" w:hAnsi="Times New Roman" w:eastAsia="Times New Roman" w:cs="Times New Roman"/>
          <w:b/>
          <w:i w:val="0"/>
          <w:color w:val="000000"/>
          <w:spacing w:val="0"/>
          <w:w w:val="100"/>
          <w:kern w:val="0"/>
          <w:position w:val="0"/>
          <w:sz w:val="20"/>
          <w:szCs w:val="20"/>
          <w:lang w:val="en-US"/>
        </w:rPr>
        <w:t xml:space="preserve"> </w:t>
      </w:r>
      <w:r>
        <w:rPr>
          <w:rFonts w:ascii="Times New Roman" w:hAnsi="Times New Roman" w:eastAsia="Times New Roman" w:cs="Times New Roman"/>
          <w:b w:val="0"/>
          <w:i w:val="0"/>
          <w:color w:val="000000"/>
          <w:spacing w:val="0"/>
          <w:w w:val="100"/>
          <w:kern w:val="0"/>
          <w:position w:val="0"/>
          <w:sz w:val="20"/>
          <w:szCs w:val="20"/>
        </w:rPr>
        <w:t>:React.js, AngularJS, JavaScript, HTML5, CSS3, jQuery</w:t>
      </w:r>
    </w:p>
    <w:p w14:paraId="3683C80C">
      <w:pPr>
        <w:widowControl w:val="0"/>
        <w:numPr>
          <w:ilvl w:val="0"/>
          <w:numId w:val="7"/>
        </w:numPr>
        <w:kinsoku w:val="0"/>
        <w:wordWrap w:val="0"/>
        <w:autoSpaceDE w:val="0"/>
        <w:autoSpaceDN w:val="0"/>
        <w:adjustRightInd w:val="0"/>
        <w:spacing w:before="0" w:after="0" w:line="240" w:lineRule="auto"/>
        <w:ind w:left="0" w:right="0" w:firstLine="0"/>
        <w:jc w:val="left"/>
        <w:textAlignment w:val="baseline"/>
      </w:pPr>
      <w:r>
        <w:rPr>
          <w:rFonts w:ascii="Times New Roman" w:hAnsi="Times New Roman" w:eastAsia="Times New Roman" w:cs="Times New Roman"/>
          <w:b/>
          <w:i w:val="0"/>
          <w:color w:val="000000"/>
          <w:spacing w:val="0"/>
          <w:w w:val="100"/>
          <w:kern w:val="0"/>
          <w:position w:val="0"/>
          <w:sz w:val="20"/>
          <w:szCs w:val="20"/>
        </w:rPr>
        <w:t>Security</w:t>
      </w:r>
      <w:r>
        <w:rPr>
          <w:rFonts w:ascii="Times New Roman" w:hAnsi="Times New Roman" w:eastAsia="Times New Roman"/>
          <w:b/>
          <w:i w:val="0"/>
          <w:color w:val="000000"/>
          <w:spacing w:val="0"/>
          <w:w w:val="9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&amp;</w:t>
      </w:r>
      <w:r>
        <w:rPr>
          <w:rFonts w:ascii="Times New Roman" w:hAnsi="Times New Roman" w:eastAsia="Times New Roman"/>
          <w:b/>
          <w:i w:val="0"/>
          <w:color w:val="000000"/>
          <w:spacing w:val="0"/>
          <w:w w:val="95"/>
          <w:kern w:val="0"/>
          <w:position w:val="0"/>
          <w:sz w:val="20"/>
          <w:szCs w:val="20"/>
        </w:rPr>
        <w:t xml:space="preserve"> </w:t>
      </w:r>
      <w:r>
        <w:rPr>
          <w:rFonts w:ascii="Times New Roman" w:hAnsi="Times New Roman" w:eastAsia="Times New Roman" w:cs="Times New Roman"/>
          <w:b/>
          <w:i w:val="0"/>
          <w:color w:val="000000"/>
          <w:spacing w:val="0"/>
          <w:w w:val="100"/>
          <w:kern w:val="0"/>
          <w:position w:val="0"/>
          <w:sz w:val="20"/>
          <w:szCs w:val="20"/>
        </w:rPr>
        <w:t>Compliance</w:t>
      </w:r>
      <w:r>
        <w:rPr>
          <w:rFonts w:ascii="Times New Roman" w:hAnsi="Times New Roman" w:eastAsia="Times New Roman" w:cs="Times New Roman"/>
          <w:b w:val="0"/>
          <w:i w:val="0"/>
          <w:color w:val="000000"/>
          <w:spacing w:val="0"/>
          <w:w w:val="100"/>
          <w:kern w:val="0"/>
          <w:position w:val="0"/>
          <w:sz w:val="20"/>
          <w:szCs w:val="20"/>
        </w:rPr>
        <w:t>:</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Spring</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Security,</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OAuth</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2.0,</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JWT,</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RBAC,</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PCI-DSS</w:t>
      </w:r>
      <w:r>
        <w:rPr>
          <w:rFonts w:ascii="Times New Roman" w:hAnsi="Times New Roman" w:eastAsia="Times New Roman"/>
          <w:b w:val="0"/>
          <w:i w:val="0"/>
          <w:color w:val="000000"/>
          <w:spacing w:val="0"/>
          <w:w w:val="95"/>
          <w:kern w:val="0"/>
          <w:position w:val="0"/>
          <w:sz w:val="20"/>
          <w:szCs w:val="20"/>
        </w:rPr>
        <w:t xml:space="preserve"> </w:t>
      </w:r>
      <w:r>
        <w:rPr>
          <w:rFonts w:ascii="Times New Roman" w:hAnsi="Times New Roman" w:eastAsia="Times New Roman" w:cs="Times New Roman"/>
          <w:b w:val="0"/>
          <w:i w:val="0"/>
          <w:color w:val="000000"/>
          <w:spacing w:val="0"/>
          <w:w w:val="100"/>
          <w:kern w:val="0"/>
          <w:position w:val="0"/>
          <w:sz w:val="20"/>
          <w:szCs w:val="20"/>
        </w:rPr>
        <w:t>Compliance</w:t>
      </w:r>
    </w:p>
    <w:sectPr>
      <w:type w:val="continuous"/>
      <w:pgSz w:w="11920" w:h="16840"/>
      <w:pgMar w:top="500" w:right="1060" w:bottom="1420" w:left="860" w:header="0" w:footer="0"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260" w:hanging="119"/>
      </w:pPr>
      <w:rPr>
        <w:rFonts w:ascii="Times New Roman" w:hAnsi="Times New Roman" w:eastAsia="Times New Roman"/>
        <w:b w:val="0"/>
        <w:i w:val="0"/>
        <w:color w:val="000000"/>
        <w:sz w:val="20"/>
        <w:szCs w:val="20"/>
      </w:rPr>
    </w:lvl>
  </w:abstractNum>
  <w:abstractNum w:abstractNumId="1">
    <w:nsid w:val="BF205925"/>
    <w:multiLevelType w:val="singleLevel"/>
    <w:tmpl w:val="BF205925"/>
    <w:lvl w:ilvl="0" w:tentative="0">
      <w:start w:val="1"/>
      <w:numFmt w:val="bullet"/>
      <w:lvlText w:val="•"/>
      <w:lvlJc w:val="left"/>
      <w:pPr>
        <w:ind w:left="260" w:hanging="119"/>
      </w:pPr>
      <w:rPr>
        <w:rFonts w:ascii="Times New Roman" w:hAnsi="Times New Roman" w:eastAsia="Times New Roman"/>
        <w:b w:val="0"/>
        <w:i w:val="0"/>
        <w:color w:val="000000"/>
        <w:sz w:val="20"/>
        <w:szCs w:val="20"/>
      </w:rPr>
    </w:lvl>
  </w:abstractNum>
  <w:abstractNum w:abstractNumId="2">
    <w:nsid w:val="CF092B84"/>
    <w:multiLevelType w:val="singleLevel"/>
    <w:tmpl w:val="CF092B84"/>
    <w:lvl w:ilvl="0" w:tentative="0">
      <w:start w:val="1"/>
      <w:numFmt w:val="bullet"/>
      <w:lvlText w:val="•"/>
      <w:lvlJc w:val="left"/>
      <w:pPr>
        <w:ind w:left="260" w:hanging="119"/>
      </w:pPr>
      <w:rPr>
        <w:rFonts w:ascii="Times New Roman" w:hAnsi="Times New Roman" w:eastAsia="Times New Roman"/>
        <w:b w:val="0"/>
        <w:i w:val="0"/>
        <w:color w:val="000000"/>
        <w:sz w:val="20"/>
        <w:szCs w:val="20"/>
      </w:rPr>
    </w:lvl>
  </w:abstractNum>
  <w:abstractNum w:abstractNumId="3">
    <w:nsid w:val="0053208E"/>
    <w:multiLevelType w:val="singleLevel"/>
    <w:tmpl w:val="0053208E"/>
    <w:lvl w:ilvl="0" w:tentative="0">
      <w:start w:val="1"/>
      <w:numFmt w:val="bullet"/>
      <w:lvlText w:val="•"/>
      <w:lvlJc w:val="left"/>
      <w:pPr>
        <w:ind w:left="260" w:hanging="120"/>
      </w:pPr>
      <w:rPr>
        <w:rFonts w:ascii="Times New Roman" w:hAnsi="Times New Roman" w:eastAsia="Times New Roman"/>
        <w:b w:val="0"/>
        <w:i w:val="0"/>
        <w:color w:val="000000"/>
        <w:sz w:val="20"/>
        <w:szCs w:val="20"/>
      </w:rPr>
    </w:lvl>
  </w:abstractNum>
  <w:abstractNum w:abstractNumId="4">
    <w:nsid w:val="03D62ECE"/>
    <w:multiLevelType w:val="singleLevel"/>
    <w:tmpl w:val="03D62ECE"/>
    <w:lvl w:ilvl="0" w:tentative="0">
      <w:start w:val="1"/>
      <w:numFmt w:val="bullet"/>
      <w:suff w:val="nothing"/>
      <w:lvlText w:val="•"/>
      <w:lvlJc w:val="left"/>
      <w:pPr>
        <w:ind w:left="140" w:firstLine="0"/>
      </w:pPr>
      <w:rPr>
        <w:rFonts w:ascii="Times New Roman" w:hAnsi="Times New Roman" w:eastAsia="Times New Roman"/>
        <w:b w:val="0"/>
        <w:i w:val="0"/>
        <w:color w:val="000000"/>
        <w:sz w:val="20"/>
        <w:szCs w:val="20"/>
      </w:rPr>
    </w:lvl>
  </w:abstractNum>
  <w:abstractNum w:abstractNumId="5">
    <w:nsid w:val="25B654F3"/>
    <w:multiLevelType w:val="singleLevel"/>
    <w:tmpl w:val="25B654F3"/>
    <w:lvl w:ilvl="0" w:tentative="0">
      <w:start w:val="1"/>
      <w:numFmt w:val="bullet"/>
      <w:suff w:val="nothing"/>
      <w:lvlText w:val="•"/>
      <w:lvlJc w:val="left"/>
      <w:pPr>
        <w:ind w:left="0" w:firstLine="0"/>
      </w:pPr>
      <w:rPr>
        <w:rFonts w:ascii="Times New Roman" w:hAnsi="Times New Roman" w:eastAsia="Times New Roman"/>
        <w:b w:val="0"/>
        <w:i w:val="0"/>
        <w:color w:val="000000"/>
        <w:sz w:val="20"/>
        <w:szCs w:val="20"/>
      </w:rPr>
    </w:lvl>
  </w:abstractNum>
  <w:abstractNum w:abstractNumId="6">
    <w:nsid w:val="59ADCABA"/>
    <w:multiLevelType w:val="singleLevel"/>
    <w:tmpl w:val="59ADCABA"/>
    <w:lvl w:ilvl="0" w:tentative="0">
      <w:start w:val="1"/>
      <w:numFmt w:val="bullet"/>
      <w:lvlText w:val="•"/>
      <w:lvlJc w:val="left"/>
      <w:pPr>
        <w:ind w:left="260" w:hanging="119"/>
      </w:pPr>
      <w:rPr>
        <w:rFonts w:ascii="Times New Roman" w:hAnsi="Times New Roman" w:eastAsia="Times New Roman"/>
        <w:b w:val="0"/>
        <w:i w:val="0"/>
        <w:color w:val="000000"/>
        <w:sz w:val="20"/>
        <w:szCs w:val="20"/>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000000"/>
    <w:rsid w:val="01C50FF8"/>
    <w:rsid w:val="1114768B"/>
    <w:rsid w:val="1A807221"/>
    <w:rsid w:val="1BF57AF7"/>
    <w:rsid w:val="1D5752B2"/>
    <w:rsid w:val="1FDB0CAE"/>
    <w:rsid w:val="246F37D6"/>
    <w:rsid w:val="25B01ADF"/>
    <w:rsid w:val="291907CF"/>
    <w:rsid w:val="2A7121B2"/>
    <w:rsid w:val="2AF54989"/>
    <w:rsid w:val="2D593DF3"/>
    <w:rsid w:val="2E0C1BA0"/>
    <w:rsid w:val="396430B4"/>
    <w:rsid w:val="3B5570E7"/>
    <w:rsid w:val="3C9257EE"/>
    <w:rsid w:val="44E55C94"/>
    <w:rsid w:val="4A6425E0"/>
    <w:rsid w:val="55011664"/>
    <w:rsid w:val="5AAB4D51"/>
    <w:rsid w:val="61AD1FCB"/>
    <w:rsid w:val="6CF33232"/>
    <w:rsid w:val="6D545EE9"/>
    <w:rsid w:val="722032E1"/>
    <w:rsid w:val="762D7A6A"/>
    <w:rsid w:val="793144E1"/>
    <w:rsid w:val="7E9B08C3"/>
    <w:rsid w:val="7EA315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1501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2025-10-13T15:21:00Z</dcterms:created>
  <dc:creator>premr</dc:creator>
  <cp:lastModifiedBy>rakesh14082001</cp:lastModifiedBy>
  <dcterms:modified xsi:type="dcterms:W3CDTF">2026-01-23T19:51:59Z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BD2B9FF86AD148109CE41B20FA903DE7_12</vt:lpwstr>
  </property>
</Properties>
</file>